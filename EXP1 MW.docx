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4421B6" w14:textId="77777777" w:rsidR="009452FB" w:rsidRDefault="001273CD">
      <w:pPr>
        <w:jc w:val="center"/>
        <w:rPr>
          <w:color w:val="000000" w:themeColor="text1"/>
        </w:rPr>
      </w:pPr>
      <w:r>
        <w:rPr>
          <w:b/>
          <w:color w:val="000000" w:themeColor="text1"/>
          <w:sz w:val="32"/>
        </w:rPr>
        <w:t>SIMULATION EXPERIMENT – 1</w:t>
      </w:r>
    </w:p>
    <w:p w14:paraId="0FCE2248" w14:textId="77777777" w:rsidR="009452FB" w:rsidRDefault="001273CD">
      <w:pPr>
        <w:jc w:val="center"/>
        <w:rPr>
          <w:b/>
          <w:color w:val="000000" w:themeColor="text1"/>
          <w:sz w:val="28"/>
        </w:rPr>
      </w:pPr>
      <w:r>
        <w:rPr>
          <w:b/>
          <w:color w:val="000000" w:themeColor="text1"/>
          <w:sz w:val="28"/>
        </w:rPr>
        <w:t>Simulation-Based Electromagnetic Analysis of TEM, TE and TM Propagation Modes in Microwave Transmission Structures</w:t>
      </w:r>
    </w:p>
    <w:p w14:paraId="7205CB7E" w14:textId="56590877" w:rsidR="009452FB" w:rsidRDefault="001273CD">
      <w:pPr>
        <w:rPr>
          <w:b/>
          <w:color w:val="000000" w:themeColor="text1"/>
          <w:sz w:val="28"/>
        </w:rPr>
      </w:pPr>
      <w:r>
        <w:rPr>
          <w:b/>
          <w:color w:val="000000" w:themeColor="text1"/>
          <w:sz w:val="28"/>
        </w:rPr>
        <w:t xml:space="preserve">NAME : </w:t>
      </w:r>
      <w:r w:rsidR="00227F59">
        <w:rPr>
          <w:b/>
          <w:color w:val="000000" w:themeColor="text1"/>
          <w:sz w:val="28"/>
        </w:rPr>
        <w:t>Perumal.S</w:t>
      </w:r>
    </w:p>
    <w:p w14:paraId="635C8879" w14:textId="6064DC5A" w:rsidR="009452FB" w:rsidRDefault="001273CD">
      <w:pPr>
        <w:rPr>
          <w:b/>
          <w:color w:val="000000" w:themeColor="text1"/>
          <w:sz w:val="28"/>
        </w:rPr>
      </w:pPr>
      <w:r>
        <w:rPr>
          <w:b/>
          <w:color w:val="000000" w:themeColor="text1"/>
          <w:sz w:val="28"/>
        </w:rPr>
        <w:t>REG NO : 19251</w:t>
      </w:r>
      <w:r w:rsidR="00227F59">
        <w:rPr>
          <w:b/>
          <w:color w:val="000000" w:themeColor="text1"/>
          <w:sz w:val="28"/>
        </w:rPr>
        <w:t>2435</w:t>
      </w:r>
      <w:bookmarkStart w:id="0" w:name="_GoBack"/>
      <w:bookmarkEnd w:id="0"/>
    </w:p>
    <w:p w14:paraId="6FEC72C7" w14:textId="77777777" w:rsidR="009452FB" w:rsidRDefault="001273CD">
      <w:pPr>
        <w:rPr>
          <w:color w:val="000000" w:themeColor="text1"/>
        </w:rPr>
      </w:pPr>
      <w:r>
        <w:rPr>
          <w:b/>
          <w:color w:val="000000" w:themeColor="text1"/>
        </w:rPr>
        <w:t xml:space="preserve">Course: </w:t>
      </w:r>
      <w:r>
        <w:rPr>
          <w:color w:val="000000" w:themeColor="text1"/>
        </w:rPr>
        <w:t>ECA13 – Microwave Engineering</w:t>
      </w:r>
    </w:p>
    <w:p w14:paraId="5CFC40EA" w14:textId="77777777" w:rsidR="009452FB" w:rsidRDefault="001273CD">
      <w:pPr>
        <w:rPr>
          <w:color w:val="000000" w:themeColor="text1"/>
        </w:rPr>
      </w:pPr>
      <w:r>
        <w:rPr>
          <w:b/>
          <w:color w:val="000000" w:themeColor="text1"/>
        </w:rPr>
        <w:t xml:space="preserve">CO Mapping: </w:t>
      </w:r>
      <w:r>
        <w:rPr>
          <w:color w:val="000000" w:themeColor="text1"/>
        </w:rPr>
        <w:t>CO1</w:t>
      </w:r>
    </w:p>
    <w:p w14:paraId="54533E54" w14:textId="77777777" w:rsidR="009452FB" w:rsidRDefault="001273CD">
      <w:pPr>
        <w:rPr>
          <w:color w:val="000000" w:themeColor="text1"/>
        </w:rPr>
      </w:pPr>
      <w:r>
        <w:rPr>
          <w:b/>
          <w:color w:val="000000" w:themeColor="text1"/>
        </w:rPr>
        <w:t xml:space="preserve">Bloom's Level: </w:t>
      </w:r>
      <w:r>
        <w:rPr>
          <w:color w:val="000000" w:themeColor="text1"/>
        </w:rPr>
        <w:t xml:space="preserve">K4 – </w:t>
      </w:r>
      <w:r>
        <w:rPr>
          <w:color w:val="000000" w:themeColor="text1"/>
        </w:rPr>
        <w:t>Analyze</w:t>
      </w:r>
    </w:p>
    <w:p w14:paraId="188AF6E2" w14:textId="77777777" w:rsidR="009452FB" w:rsidRDefault="001273CD">
      <w:pPr>
        <w:rPr>
          <w:color w:val="000000" w:themeColor="text1"/>
        </w:rPr>
      </w:pPr>
      <w:r>
        <w:rPr>
          <w:b/>
          <w:color w:val="000000" w:themeColor="text1"/>
        </w:rPr>
        <w:t xml:space="preserve">WK Level: </w:t>
      </w:r>
      <w:r>
        <w:rPr>
          <w:color w:val="000000" w:themeColor="text1"/>
        </w:rPr>
        <w:t>WK3 – Fundamental Propagation Modes</w:t>
      </w:r>
    </w:p>
    <w:p w14:paraId="262DF1D4" w14:textId="77777777" w:rsidR="009452FB" w:rsidRDefault="009452FB">
      <w:pPr>
        <w:rPr>
          <w:color w:val="000000" w:themeColor="text1"/>
        </w:rPr>
      </w:pPr>
    </w:p>
    <w:p w14:paraId="4BA30E8F" w14:textId="77777777" w:rsidR="009452FB" w:rsidRDefault="001273CD">
      <w:pPr>
        <w:pStyle w:val="Heading1"/>
        <w:rPr>
          <w:color w:val="000000" w:themeColor="text1"/>
        </w:rPr>
      </w:pPr>
      <w:r>
        <w:rPr>
          <w:color w:val="000000" w:themeColor="text1"/>
        </w:rPr>
        <w:t>OBJECTIVE 1</w:t>
      </w:r>
    </w:p>
    <w:p w14:paraId="497254CC" w14:textId="77777777" w:rsidR="009452FB" w:rsidRDefault="001273CD">
      <w:pPr>
        <w:rPr>
          <w:color w:val="000000" w:themeColor="text1"/>
        </w:rPr>
      </w:pPr>
      <w:r>
        <w:rPr>
          <w:b/>
          <w:color w:val="000000" w:themeColor="text1"/>
        </w:rPr>
        <w:t>Aim</w:t>
      </w:r>
    </w:p>
    <w:p w14:paraId="422BEF93" w14:textId="77777777" w:rsidR="009452FB" w:rsidRDefault="001273CD">
      <w:pPr>
        <w:spacing w:after="120"/>
        <w:rPr>
          <w:color w:val="000000" w:themeColor="text1"/>
        </w:rPr>
      </w:pPr>
      <w:r>
        <w:rPr>
          <w:color w:val="000000" w:themeColor="text1"/>
        </w:rPr>
        <w:t>To develop electromagnetic simulation models for TEM, TE and TM propagation modes in suitable microwave transmission structures.</w:t>
      </w:r>
    </w:p>
    <w:p w14:paraId="2A92AF99" w14:textId="77777777" w:rsidR="009452FB" w:rsidRDefault="001273CD">
      <w:pPr>
        <w:rPr>
          <w:color w:val="000000" w:themeColor="text1"/>
        </w:rPr>
      </w:pPr>
      <w:r>
        <w:rPr>
          <w:b/>
          <w:color w:val="000000" w:themeColor="text1"/>
        </w:rPr>
        <w:t>Software Used</w:t>
      </w:r>
    </w:p>
    <w:p w14:paraId="58674836" w14:textId="77777777" w:rsidR="009452FB" w:rsidRDefault="001273CD">
      <w:pPr>
        <w:spacing w:after="120"/>
        <w:rPr>
          <w:color w:val="000000" w:themeColor="text1"/>
        </w:rPr>
      </w:pPr>
      <w:r>
        <w:rPr>
          <w:color w:val="000000" w:themeColor="text1"/>
        </w:rPr>
        <w:t>MATLAB Online</w:t>
      </w:r>
      <w:r>
        <w:rPr>
          <w:color w:val="000000" w:themeColor="text1"/>
        </w:rPr>
        <w:br/>
        <w:t>MATLAB plotting and numerica</w:t>
      </w:r>
      <w:r>
        <w:rPr>
          <w:color w:val="000000" w:themeColor="text1"/>
        </w:rPr>
        <w:t>l computation environment</w:t>
      </w:r>
    </w:p>
    <w:p w14:paraId="0D4A3256" w14:textId="77777777" w:rsidR="009452FB" w:rsidRDefault="001273CD">
      <w:pPr>
        <w:rPr>
          <w:color w:val="000000" w:themeColor="text1"/>
        </w:rPr>
      </w:pPr>
      <w:r>
        <w:rPr>
          <w:b/>
          <w:color w:val="000000" w:themeColor="text1"/>
        </w:rPr>
        <w:t>Structures Used</w:t>
      </w:r>
    </w:p>
    <w:p w14:paraId="7279C43D" w14:textId="77777777" w:rsidR="009452FB" w:rsidRDefault="001273CD">
      <w:pPr>
        <w:spacing w:after="120"/>
        <w:rPr>
          <w:color w:val="000000" w:themeColor="text1"/>
        </w:rPr>
      </w:pPr>
      <w:r>
        <w:rPr>
          <w:color w:val="000000" w:themeColor="text1"/>
        </w:rPr>
        <w:t>Three representative microwave transmission structures were considered:</w:t>
      </w:r>
    </w:p>
    <w:p w14:paraId="446A3E70" w14:textId="77777777" w:rsidR="009452FB" w:rsidRDefault="001273CD">
      <w:pPr>
        <w:pStyle w:val="ListBullet"/>
        <w:rPr>
          <w:color w:val="000000" w:themeColor="text1"/>
        </w:rPr>
      </w:pPr>
      <w:r>
        <w:rPr>
          <w:color w:val="000000" w:themeColor="text1"/>
        </w:rPr>
        <w:t>TEM mode – Coaxial cable</w:t>
      </w:r>
    </w:p>
    <w:p w14:paraId="3AEA2648" w14:textId="77777777" w:rsidR="009452FB" w:rsidRDefault="001273CD">
      <w:pPr>
        <w:pStyle w:val="ListBullet"/>
        <w:rPr>
          <w:color w:val="000000" w:themeColor="text1"/>
        </w:rPr>
      </w:pPr>
      <w:r>
        <w:rPr>
          <w:color w:val="000000" w:themeColor="text1"/>
        </w:rPr>
        <w:t>TE mode – WR-90 rectangular waveguide operating in TE10 mode</w:t>
      </w:r>
    </w:p>
    <w:p w14:paraId="43CB5898" w14:textId="77777777" w:rsidR="009452FB" w:rsidRDefault="001273CD">
      <w:pPr>
        <w:pStyle w:val="ListBullet"/>
        <w:rPr>
          <w:color w:val="000000" w:themeColor="text1"/>
        </w:rPr>
      </w:pPr>
      <w:r>
        <w:rPr>
          <w:color w:val="000000" w:themeColor="text1"/>
        </w:rPr>
        <w:t xml:space="preserve">TM mode – WR-90 rectangular waveguide operating in TM11 </w:t>
      </w:r>
      <w:r>
        <w:rPr>
          <w:color w:val="000000" w:themeColor="text1"/>
        </w:rPr>
        <w:t>mode</w:t>
      </w:r>
    </w:p>
    <w:p w14:paraId="6B12A126" w14:textId="77777777" w:rsidR="009452FB" w:rsidRDefault="001273CD">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2481"/>
        <w:gridCol w:w="2481"/>
        <w:gridCol w:w="2482"/>
        <w:gridCol w:w="2482"/>
      </w:tblGrid>
      <w:tr w:rsidR="009452FB" w14:paraId="0EE98632" w14:textId="77777777">
        <w:trPr>
          <w:jc w:val="center"/>
        </w:trPr>
        <w:tc>
          <w:tcPr>
            <w:tcW w:w="2484" w:type="dxa"/>
            <w:shd w:val="clear" w:color="auto" w:fill="D9EAF7"/>
            <w:vAlign w:val="center"/>
          </w:tcPr>
          <w:p w14:paraId="44BD1827" w14:textId="77777777" w:rsidR="009452FB" w:rsidRDefault="001273CD">
            <w:pPr>
              <w:spacing w:after="0" w:line="240" w:lineRule="auto"/>
            </w:pPr>
            <w:r>
              <w:rPr>
                <w:b/>
                <w:color w:val="000000" w:themeColor="text1"/>
                <w:sz w:val="21"/>
              </w:rPr>
              <w:t>Parameter</w:t>
            </w:r>
          </w:p>
        </w:tc>
        <w:tc>
          <w:tcPr>
            <w:tcW w:w="2484" w:type="dxa"/>
            <w:shd w:val="clear" w:color="auto" w:fill="D9EAF7"/>
            <w:vAlign w:val="center"/>
          </w:tcPr>
          <w:p w14:paraId="255478FF" w14:textId="77777777" w:rsidR="009452FB" w:rsidRDefault="001273CD">
            <w:pPr>
              <w:spacing w:after="0" w:line="240" w:lineRule="auto"/>
              <w:rPr>
                <w:color w:val="000000" w:themeColor="text1"/>
              </w:rPr>
            </w:pPr>
            <w:r>
              <w:rPr>
                <w:b/>
                <w:color w:val="000000" w:themeColor="text1"/>
                <w:sz w:val="21"/>
              </w:rPr>
              <w:t>TEM – Coaxial</w:t>
            </w:r>
          </w:p>
        </w:tc>
        <w:tc>
          <w:tcPr>
            <w:tcW w:w="2484" w:type="dxa"/>
            <w:shd w:val="clear" w:color="auto" w:fill="D9EAF7"/>
            <w:vAlign w:val="center"/>
          </w:tcPr>
          <w:p w14:paraId="34B28689" w14:textId="77777777" w:rsidR="009452FB" w:rsidRDefault="001273CD">
            <w:pPr>
              <w:spacing w:after="0" w:line="240" w:lineRule="auto"/>
              <w:rPr>
                <w:color w:val="000000" w:themeColor="text1"/>
              </w:rPr>
            </w:pPr>
            <w:r>
              <w:rPr>
                <w:b/>
                <w:color w:val="000000" w:themeColor="text1"/>
                <w:sz w:val="21"/>
              </w:rPr>
              <w:t>TE10 – Rectangular Waveguide</w:t>
            </w:r>
          </w:p>
        </w:tc>
        <w:tc>
          <w:tcPr>
            <w:tcW w:w="2484" w:type="dxa"/>
            <w:shd w:val="clear" w:color="auto" w:fill="D9EAF7"/>
            <w:vAlign w:val="center"/>
          </w:tcPr>
          <w:p w14:paraId="3FDFFC94" w14:textId="77777777" w:rsidR="009452FB" w:rsidRDefault="001273CD">
            <w:pPr>
              <w:spacing w:after="0" w:line="240" w:lineRule="auto"/>
              <w:rPr>
                <w:color w:val="000000" w:themeColor="text1"/>
              </w:rPr>
            </w:pPr>
            <w:r>
              <w:rPr>
                <w:b/>
                <w:color w:val="000000" w:themeColor="text1"/>
                <w:sz w:val="21"/>
              </w:rPr>
              <w:t>TM11 – Rectangular Waveguide</w:t>
            </w:r>
          </w:p>
        </w:tc>
      </w:tr>
      <w:tr w:rsidR="009452FB" w14:paraId="42D8A73F" w14:textId="77777777">
        <w:trPr>
          <w:jc w:val="center"/>
        </w:trPr>
        <w:tc>
          <w:tcPr>
            <w:tcW w:w="2484" w:type="dxa"/>
            <w:vAlign w:val="center"/>
          </w:tcPr>
          <w:p w14:paraId="2FCDEA22" w14:textId="77777777" w:rsidR="009452FB" w:rsidRDefault="001273CD">
            <w:pPr>
              <w:spacing w:after="0" w:line="240" w:lineRule="auto"/>
              <w:rPr>
                <w:color w:val="000000" w:themeColor="text1"/>
              </w:rPr>
            </w:pPr>
            <w:r>
              <w:rPr>
                <w:color w:val="000000" w:themeColor="text1"/>
                <w:sz w:val="21"/>
              </w:rPr>
              <w:t>Structure</w:t>
            </w:r>
          </w:p>
        </w:tc>
        <w:tc>
          <w:tcPr>
            <w:tcW w:w="2484" w:type="dxa"/>
            <w:vAlign w:val="center"/>
          </w:tcPr>
          <w:p w14:paraId="099BD626" w14:textId="77777777" w:rsidR="009452FB" w:rsidRDefault="001273CD">
            <w:pPr>
              <w:spacing w:after="0" w:line="240" w:lineRule="auto"/>
              <w:rPr>
                <w:color w:val="000000" w:themeColor="text1"/>
              </w:rPr>
            </w:pPr>
            <w:r>
              <w:rPr>
                <w:color w:val="000000" w:themeColor="text1"/>
                <w:sz w:val="21"/>
              </w:rPr>
              <w:t>Coaxial cable</w:t>
            </w:r>
          </w:p>
        </w:tc>
        <w:tc>
          <w:tcPr>
            <w:tcW w:w="2484" w:type="dxa"/>
            <w:vAlign w:val="center"/>
          </w:tcPr>
          <w:p w14:paraId="3A732155" w14:textId="77777777" w:rsidR="009452FB" w:rsidRDefault="001273CD">
            <w:pPr>
              <w:spacing w:after="0" w:line="240" w:lineRule="auto"/>
              <w:rPr>
                <w:color w:val="000000" w:themeColor="text1"/>
              </w:rPr>
            </w:pPr>
            <w:r>
              <w:rPr>
                <w:color w:val="000000" w:themeColor="text1"/>
                <w:sz w:val="21"/>
              </w:rPr>
              <w:t>WR-90</w:t>
            </w:r>
          </w:p>
        </w:tc>
        <w:tc>
          <w:tcPr>
            <w:tcW w:w="2484" w:type="dxa"/>
            <w:vAlign w:val="center"/>
          </w:tcPr>
          <w:p w14:paraId="6DD29630" w14:textId="77777777" w:rsidR="009452FB" w:rsidRDefault="001273CD">
            <w:pPr>
              <w:spacing w:after="0" w:line="240" w:lineRule="auto"/>
              <w:rPr>
                <w:color w:val="000000" w:themeColor="text1"/>
              </w:rPr>
            </w:pPr>
            <w:r>
              <w:rPr>
                <w:color w:val="000000" w:themeColor="text1"/>
                <w:sz w:val="21"/>
              </w:rPr>
              <w:t>WR-90</w:t>
            </w:r>
          </w:p>
        </w:tc>
      </w:tr>
      <w:tr w:rsidR="009452FB" w14:paraId="404E91AE" w14:textId="77777777">
        <w:trPr>
          <w:jc w:val="center"/>
        </w:trPr>
        <w:tc>
          <w:tcPr>
            <w:tcW w:w="2484" w:type="dxa"/>
            <w:vAlign w:val="center"/>
          </w:tcPr>
          <w:p w14:paraId="0C9506D0" w14:textId="77777777" w:rsidR="009452FB" w:rsidRDefault="001273CD">
            <w:pPr>
              <w:spacing w:after="0" w:line="240" w:lineRule="auto"/>
              <w:rPr>
                <w:color w:val="000000" w:themeColor="text1"/>
              </w:rPr>
            </w:pPr>
            <w:r>
              <w:rPr>
                <w:color w:val="000000" w:themeColor="text1"/>
                <w:sz w:val="21"/>
              </w:rPr>
              <w:t>Width a</w:t>
            </w:r>
          </w:p>
        </w:tc>
        <w:tc>
          <w:tcPr>
            <w:tcW w:w="2484" w:type="dxa"/>
            <w:vAlign w:val="center"/>
          </w:tcPr>
          <w:p w14:paraId="4C3314C1" w14:textId="77777777" w:rsidR="009452FB" w:rsidRDefault="001273CD">
            <w:pPr>
              <w:spacing w:after="0" w:line="240" w:lineRule="auto"/>
              <w:rPr>
                <w:color w:val="000000" w:themeColor="text1"/>
              </w:rPr>
            </w:pPr>
            <w:r>
              <w:rPr>
                <w:color w:val="000000" w:themeColor="text1"/>
                <w:sz w:val="21"/>
              </w:rPr>
              <w:t>—</w:t>
            </w:r>
          </w:p>
        </w:tc>
        <w:tc>
          <w:tcPr>
            <w:tcW w:w="2484" w:type="dxa"/>
            <w:vAlign w:val="center"/>
          </w:tcPr>
          <w:p w14:paraId="5EB01CFC" w14:textId="77777777" w:rsidR="009452FB" w:rsidRDefault="001273CD">
            <w:pPr>
              <w:spacing w:after="0" w:line="240" w:lineRule="auto"/>
              <w:rPr>
                <w:color w:val="000000" w:themeColor="text1"/>
              </w:rPr>
            </w:pPr>
            <w:r>
              <w:rPr>
                <w:color w:val="000000" w:themeColor="text1"/>
                <w:sz w:val="21"/>
              </w:rPr>
              <w:t>22.86 mm</w:t>
            </w:r>
          </w:p>
        </w:tc>
        <w:tc>
          <w:tcPr>
            <w:tcW w:w="2484" w:type="dxa"/>
            <w:vAlign w:val="center"/>
          </w:tcPr>
          <w:p w14:paraId="2554C677" w14:textId="77777777" w:rsidR="009452FB" w:rsidRDefault="001273CD">
            <w:pPr>
              <w:spacing w:after="0" w:line="240" w:lineRule="auto"/>
              <w:rPr>
                <w:color w:val="000000" w:themeColor="text1"/>
              </w:rPr>
            </w:pPr>
            <w:r>
              <w:rPr>
                <w:color w:val="000000" w:themeColor="text1"/>
                <w:sz w:val="21"/>
              </w:rPr>
              <w:t>22.86 mm</w:t>
            </w:r>
          </w:p>
        </w:tc>
      </w:tr>
      <w:tr w:rsidR="009452FB" w14:paraId="7900DCE3" w14:textId="77777777">
        <w:trPr>
          <w:jc w:val="center"/>
        </w:trPr>
        <w:tc>
          <w:tcPr>
            <w:tcW w:w="2484" w:type="dxa"/>
            <w:vAlign w:val="center"/>
          </w:tcPr>
          <w:p w14:paraId="2137A0DF" w14:textId="77777777" w:rsidR="009452FB" w:rsidRDefault="001273CD">
            <w:pPr>
              <w:spacing w:after="0" w:line="240" w:lineRule="auto"/>
              <w:rPr>
                <w:color w:val="000000" w:themeColor="text1"/>
              </w:rPr>
            </w:pPr>
            <w:r>
              <w:rPr>
                <w:color w:val="000000" w:themeColor="text1"/>
                <w:sz w:val="21"/>
              </w:rPr>
              <w:t>Height b</w:t>
            </w:r>
          </w:p>
        </w:tc>
        <w:tc>
          <w:tcPr>
            <w:tcW w:w="2484" w:type="dxa"/>
            <w:vAlign w:val="center"/>
          </w:tcPr>
          <w:p w14:paraId="6E234AA0" w14:textId="77777777" w:rsidR="009452FB" w:rsidRDefault="001273CD">
            <w:pPr>
              <w:spacing w:after="0" w:line="240" w:lineRule="auto"/>
              <w:rPr>
                <w:color w:val="000000" w:themeColor="text1"/>
              </w:rPr>
            </w:pPr>
            <w:r>
              <w:rPr>
                <w:color w:val="000000" w:themeColor="text1"/>
                <w:sz w:val="21"/>
              </w:rPr>
              <w:t>—</w:t>
            </w:r>
          </w:p>
        </w:tc>
        <w:tc>
          <w:tcPr>
            <w:tcW w:w="2484" w:type="dxa"/>
            <w:vAlign w:val="center"/>
          </w:tcPr>
          <w:p w14:paraId="5AF2BE21" w14:textId="77777777" w:rsidR="009452FB" w:rsidRDefault="001273CD">
            <w:pPr>
              <w:spacing w:after="0" w:line="240" w:lineRule="auto"/>
              <w:rPr>
                <w:color w:val="000000" w:themeColor="text1"/>
              </w:rPr>
            </w:pPr>
            <w:r>
              <w:rPr>
                <w:color w:val="000000" w:themeColor="text1"/>
                <w:sz w:val="21"/>
              </w:rPr>
              <w:t>10.16 mm</w:t>
            </w:r>
          </w:p>
        </w:tc>
        <w:tc>
          <w:tcPr>
            <w:tcW w:w="2484" w:type="dxa"/>
            <w:vAlign w:val="center"/>
          </w:tcPr>
          <w:p w14:paraId="2D74E84F" w14:textId="77777777" w:rsidR="009452FB" w:rsidRDefault="001273CD">
            <w:pPr>
              <w:spacing w:after="0" w:line="240" w:lineRule="auto"/>
              <w:rPr>
                <w:color w:val="000000" w:themeColor="text1"/>
              </w:rPr>
            </w:pPr>
            <w:r>
              <w:rPr>
                <w:color w:val="000000" w:themeColor="text1"/>
                <w:sz w:val="21"/>
              </w:rPr>
              <w:t>10.16 mm</w:t>
            </w:r>
          </w:p>
        </w:tc>
      </w:tr>
      <w:tr w:rsidR="009452FB" w14:paraId="3979447D" w14:textId="77777777">
        <w:trPr>
          <w:jc w:val="center"/>
        </w:trPr>
        <w:tc>
          <w:tcPr>
            <w:tcW w:w="2484" w:type="dxa"/>
            <w:vAlign w:val="center"/>
          </w:tcPr>
          <w:p w14:paraId="3126E787" w14:textId="77777777" w:rsidR="009452FB" w:rsidRDefault="001273CD">
            <w:pPr>
              <w:spacing w:after="0" w:line="240" w:lineRule="auto"/>
              <w:rPr>
                <w:color w:val="000000" w:themeColor="text1"/>
              </w:rPr>
            </w:pPr>
            <w:r>
              <w:rPr>
                <w:color w:val="000000" w:themeColor="text1"/>
                <w:sz w:val="21"/>
              </w:rPr>
              <w:t>Inner conductor radius</w:t>
            </w:r>
          </w:p>
        </w:tc>
        <w:tc>
          <w:tcPr>
            <w:tcW w:w="2484" w:type="dxa"/>
            <w:vAlign w:val="center"/>
          </w:tcPr>
          <w:p w14:paraId="3C8CF1A5" w14:textId="77777777" w:rsidR="009452FB" w:rsidRDefault="001273CD">
            <w:pPr>
              <w:spacing w:after="0" w:line="240" w:lineRule="auto"/>
              <w:rPr>
                <w:color w:val="000000" w:themeColor="text1"/>
              </w:rPr>
            </w:pPr>
            <w:r>
              <w:rPr>
                <w:color w:val="000000" w:themeColor="text1"/>
                <w:sz w:val="21"/>
              </w:rPr>
              <w:t>1 mm</w:t>
            </w:r>
          </w:p>
        </w:tc>
        <w:tc>
          <w:tcPr>
            <w:tcW w:w="2484" w:type="dxa"/>
            <w:vAlign w:val="center"/>
          </w:tcPr>
          <w:p w14:paraId="061F2B59" w14:textId="77777777" w:rsidR="009452FB" w:rsidRDefault="001273CD">
            <w:pPr>
              <w:spacing w:after="0" w:line="240" w:lineRule="auto"/>
              <w:rPr>
                <w:color w:val="000000" w:themeColor="text1"/>
              </w:rPr>
            </w:pPr>
            <w:r>
              <w:rPr>
                <w:color w:val="000000" w:themeColor="text1"/>
                <w:sz w:val="21"/>
              </w:rPr>
              <w:t>—</w:t>
            </w:r>
          </w:p>
        </w:tc>
        <w:tc>
          <w:tcPr>
            <w:tcW w:w="2484" w:type="dxa"/>
            <w:vAlign w:val="center"/>
          </w:tcPr>
          <w:p w14:paraId="74CEB817" w14:textId="77777777" w:rsidR="009452FB" w:rsidRDefault="001273CD">
            <w:pPr>
              <w:spacing w:after="0" w:line="240" w:lineRule="auto"/>
              <w:rPr>
                <w:color w:val="000000" w:themeColor="text1"/>
              </w:rPr>
            </w:pPr>
            <w:r>
              <w:rPr>
                <w:color w:val="000000" w:themeColor="text1"/>
                <w:sz w:val="21"/>
              </w:rPr>
              <w:t>—</w:t>
            </w:r>
          </w:p>
        </w:tc>
      </w:tr>
      <w:tr w:rsidR="009452FB" w14:paraId="230C567E" w14:textId="77777777">
        <w:trPr>
          <w:jc w:val="center"/>
        </w:trPr>
        <w:tc>
          <w:tcPr>
            <w:tcW w:w="2484" w:type="dxa"/>
            <w:vAlign w:val="center"/>
          </w:tcPr>
          <w:p w14:paraId="7C454C3E" w14:textId="77777777" w:rsidR="009452FB" w:rsidRDefault="001273CD">
            <w:pPr>
              <w:spacing w:after="0" w:line="240" w:lineRule="auto"/>
              <w:rPr>
                <w:color w:val="000000" w:themeColor="text1"/>
              </w:rPr>
            </w:pPr>
            <w:r>
              <w:rPr>
                <w:color w:val="000000" w:themeColor="text1"/>
                <w:sz w:val="21"/>
              </w:rPr>
              <w:t xml:space="preserve">Outer conductor inner </w:t>
            </w:r>
            <w:r>
              <w:rPr>
                <w:color w:val="000000" w:themeColor="text1"/>
                <w:sz w:val="21"/>
              </w:rPr>
              <w:t>radius</w:t>
            </w:r>
          </w:p>
        </w:tc>
        <w:tc>
          <w:tcPr>
            <w:tcW w:w="2484" w:type="dxa"/>
            <w:vAlign w:val="center"/>
          </w:tcPr>
          <w:p w14:paraId="098AE8C1" w14:textId="77777777" w:rsidR="009452FB" w:rsidRDefault="001273CD">
            <w:pPr>
              <w:spacing w:after="0" w:line="240" w:lineRule="auto"/>
              <w:rPr>
                <w:color w:val="000000" w:themeColor="text1"/>
              </w:rPr>
            </w:pPr>
            <w:r>
              <w:rPr>
                <w:color w:val="000000" w:themeColor="text1"/>
                <w:sz w:val="21"/>
              </w:rPr>
              <w:t>2.3 mm</w:t>
            </w:r>
          </w:p>
        </w:tc>
        <w:tc>
          <w:tcPr>
            <w:tcW w:w="2484" w:type="dxa"/>
            <w:vAlign w:val="center"/>
          </w:tcPr>
          <w:p w14:paraId="310FDBE7" w14:textId="77777777" w:rsidR="009452FB" w:rsidRDefault="001273CD">
            <w:pPr>
              <w:spacing w:after="0" w:line="240" w:lineRule="auto"/>
              <w:rPr>
                <w:color w:val="000000" w:themeColor="text1"/>
              </w:rPr>
            </w:pPr>
            <w:r>
              <w:rPr>
                <w:color w:val="000000" w:themeColor="text1"/>
                <w:sz w:val="21"/>
              </w:rPr>
              <w:t>—</w:t>
            </w:r>
          </w:p>
        </w:tc>
        <w:tc>
          <w:tcPr>
            <w:tcW w:w="2484" w:type="dxa"/>
            <w:vAlign w:val="center"/>
          </w:tcPr>
          <w:p w14:paraId="4873F1B4" w14:textId="77777777" w:rsidR="009452FB" w:rsidRDefault="001273CD">
            <w:pPr>
              <w:spacing w:after="0" w:line="240" w:lineRule="auto"/>
              <w:rPr>
                <w:color w:val="000000" w:themeColor="text1"/>
              </w:rPr>
            </w:pPr>
            <w:r>
              <w:rPr>
                <w:color w:val="000000" w:themeColor="text1"/>
                <w:sz w:val="21"/>
              </w:rPr>
              <w:t>—</w:t>
            </w:r>
          </w:p>
        </w:tc>
      </w:tr>
      <w:tr w:rsidR="009452FB" w14:paraId="05AE2589" w14:textId="77777777">
        <w:trPr>
          <w:jc w:val="center"/>
        </w:trPr>
        <w:tc>
          <w:tcPr>
            <w:tcW w:w="2484" w:type="dxa"/>
            <w:vAlign w:val="center"/>
          </w:tcPr>
          <w:p w14:paraId="2B5ED9EB" w14:textId="77777777" w:rsidR="009452FB" w:rsidRDefault="001273CD">
            <w:pPr>
              <w:spacing w:after="0" w:line="240" w:lineRule="auto"/>
              <w:rPr>
                <w:color w:val="000000" w:themeColor="text1"/>
              </w:rPr>
            </w:pPr>
            <w:r>
              <w:rPr>
                <w:color w:val="000000" w:themeColor="text1"/>
                <w:sz w:val="21"/>
              </w:rPr>
              <w:t>Waveguide length</w:t>
            </w:r>
          </w:p>
        </w:tc>
        <w:tc>
          <w:tcPr>
            <w:tcW w:w="2484" w:type="dxa"/>
            <w:vAlign w:val="center"/>
          </w:tcPr>
          <w:p w14:paraId="70DAE469" w14:textId="77777777" w:rsidR="009452FB" w:rsidRDefault="001273CD">
            <w:pPr>
              <w:spacing w:after="0" w:line="240" w:lineRule="auto"/>
              <w:rPr>
                <w:color w:val="000000" w:themeColor="text1"/>
              </w:rPr>
            </w:pPr>
            <w:r>
              <w:rPr>
                <w:color w:val="000000" w:themeColor="text1"/>
                <w:sz w:val="21"/>
              </w:rPr>
              <w:t>—</w:t>
            </w:r>
          </w:p>
        </w:tc>
        <w:tc>
          <w:tcPr>
            <w:tcW w:w="2484" w:type="dxa"/>
            <w:vAlign w:val="center"/>
          </w:tcPr>
          <w:p w14:paraId="18797A65" w14:textId="77777777" w:rsidR="009452FB" w:rsidRDefault="001273CD">
            <w:pPr>
              <w:spacing w:after="0" w:line="240" w:lineRule="auto"/>
              <w:rPr>
                <w:color w:val="000000" w:themeColor="text1"/>
              </w:rPr>
            </w:pPr>
            <w:r>
              <w:rPr>
                <w:color w:val="000000" w:themeColor="text1"/>
                <w:sz w:val="21"/>
              </w:rPr>
              <w:t>100 mm</w:t>
            </w:r>
          </w:p>
        </w:tc>
        <w:tc>
          <w:tcPr>
            <w:tcW w:w="2484" w:type="dxa"/>
            <w:vAlign w:val="center"/>
          </w:tcPr>
          <w:p w14:paraId="07593E0D" w14:textId="77777777" w:rsidR="009452FB" w:rsidRDefault="001273CD">
            <w:pPr>
              <w:spacing w:after="0" w:line="240" w:lineRule="auto"/>
              <w:rPr>
                <w:color w:val="000000" w:themeColor="text1"/>
              </w:rPr>
            </w:pPr>
            <w:r>
              <w:rPr>
                <w:color w:val="000000" w:themeColor="text1"/>
                <w:sz w:val="21"/>
              </w:rPr>
              <w:t>100 mm</w:t>
            </w:r>
          </w:p>
        </w:tc>
      </w:tr>
      <w:tr w:rsidR="009452FB" w14:paraId="5A2D118C" w14:textId="77777777">
        <w:trPr>
          <w:jc w:val="center"/>
        </w:trPr>
        <w:tc>
          <w:tcPr>
            <w:tcW w:w="2484" w:type="dxa"/>
            <w:vAlign w:val="center"/>
          </w:tcPr>
          <w:p w14:paraId="04E29DB7" w14:textId="77777777" w:rsidR="009452FB" w:rsidRDefault="001273CD">
            <w:pPr>
              <w:spacing w:after="0" w:line="240" w:lineRule="auto"/>
              <w:rPr>
                <w:color w:val="000000" w:themeColor="text1"/>
              </w:rPr>
            </w:pPr>
            <w:r>
              <w:rPr>
                <w:color w:val="000000" w:themeColor="text1"/>
                <w:sz w:val="21"/>
              </w:rPr>
              <w:t>Operating frequency</w:t>
            </w:r>
          </w:p>
        </w:tc>
        <w:tc>
          <w:tcPr>
            <w:tcW w:w="2484" w:type="dxa"/>
            <w:vAlign w:val="center"/>
          </w:tcPr>
          <w:p w14:paraId="04C917A7" w14:textId="77777777" w:rsidR="009452FB" w:rsidRDefault="001273CD">
            <w:pPr>
              <w:spacing w:after="0" w:line="240" w:lineRule="auto"/>
              <w:rPr>
                <w:color w:val="000000" w:themeColor="text1"/>
              </w:rPr>
            </w:pPr>
            <w:r>
              <w:rPr>
                <w:color w:val="000000" w:themeColor="text1"/>
                <w:sz w:val="21"/>
              </w:rPr>
              <w:t>10 GHz</w:t>
            </w:r>
          </w:p>
        </w:tc>
        <w:tc>
          <w:tcPr>
            <w:tcW w:w="2484" w:type="dxa"/>
            <w:vAlign w:val="center"/>
          </w:tcPr>
          <w:p w14:paraId="319D0E8D" w14:textId="77777777" w:rsidR="009452FB" w:rsidRDefault="001273CD">
            <w:pPr>
              <w:spacing w:after="0" w:line="240" w:lineRule="auto"/>
              <w:rPr>
                <w:color w:val="000000" w:themeColor="text1"/>
              </w:rPr>
            </w:pPr>
            <w:r>
              <w:rPr>
                <w:color w:val="000000" w:themeColor="text1"/>
                <w:sz w:val="21"/>
              </w:rPr>
              <w:t>10 GHz</w:t>
            </w:r>
          </w:p>
        </w:tc>
        <w:tc>
          <w:tcPr>
            <w:tcW w:w="2484" w:type="dxa"/>
            <w:vAlign w:val="center"/>
          </w:tcPr>
          <w:p w14:paraId="7144097E" w14:textId="77777777" w:rsidR="009452FB" w:rsidRDefault="001273CD">
            <w:pPr>
              <w:spacing w:after="0" w:line="240" w:lineRule="auto"/>
              <w:rPr>
                <w:color w:val="000000" w:themeColor="text1"/>
              </w:rPr>
            </w:pPr>
            <w:r>
              <w:rPr>
                <w:color w:val="000000" w:themeColor="text1"/>
                <w:sz w:val="21"/>
              </w:rPr>
              <w:t>10 GHz</w:t>
            </w:r>
          </w:p>
        </w:tc>
      </w:tr>
      <w:tr w:rsidR="009452FB" w14:paraId="1E16BABB" w14:textId="77777777">
        <w:trPr>
          <w:jc w:val="center"/>
        </w:trPr>
        <w:tc>
          <w:tcPr>
            <w:tcW w:w="2484" w:type="dxa"/>
            <w:vAlign w:val="center"/>
          </w:tcPr>
          <w:p w14:paraId="0E06FB8F" w14:textId="77777777" w:rsidR="009452FB" w:rsidRDefault="001273CD">
            <w:pPr>
              <w:spacing w:after="0" w:line="240" w:lineRule="auto"/>
              <w:rPr>
                <w:color w:val="000000" w:themeColor="text1"/>
              </w:rPr>
            </w:pPr>
            <w:r>
              <w:rPr>
                <w:color w:val="000000" w:themeColor="text1"/>
                <w:sz w:val="21"/>
              </w:rPr>
              <w:lastRenderedPageBreak/>
              <w:t>Relative permittivity</w:t>
            </w:r>
          </w:p>
        </w:tc>
        <w:tc>
          <w:tcPr>
            <w:tcW w:w="2484" w:type="dxa"/>
            <w:vAlign w:val="center"/>
          </w:tcPr>
          <w:p w14:paraId="3CED4C4E" w14:textId="77777777" w:rsidR="009452FB" w:rsidRDefault="001273CD">
            <w:pPr>
              <w:spacing w:after="0" w:line="240" w:lineRule="auto"/>
              <w:rPr>
                <w:color w:val="000000" w:themeColor="text1"/>
              </w:rPr>
            </w:pPr>
            <w:r>
              <w:rPr>
                <w:color w:val="000000" w:themeColor="text1"/>
                <w:sz w:val="21"/>
              </w:rPr>
              <w:t>1</w:t>
            </w:r>
          </w:p>
        </w:tc>
        <w:tc>
          <w:tcPr>
            <w:tcW w:w="2484" w:type="dxa"/>
            <w:vAlign w:val="center"/>
          </w:tcPr>
          <w:p w14:paraId="76951E61" w14:textId="77777777" w:rsidR="009452FB" w:rsidRDefault="001273CD">
            <w:pPr>
              <w:spacing w:after="0" w:line="240" w:lineRule="auto"/>
              <w:rPr>
                <w:color w:val="000000" w:themeColor="text1"/>
              </w:rPr>
            </w:pPr>
            <w:r>
              <w:rPr>
                <w:color w:val="000000" w:themeColor="text1"/>
                <w:sz w:val="21"/>
              </w:rPr>
              <w:t>1</w:t>
            </w:r>
          </w:p>
        </w:tc>
        <w:tc>
          <w:tcPr>
            <w:tcW w:w="2484" w:type="dxa"/>
            <w:vAlign w:val="center"/>
          </w:tcPr>
          <w:p w14:paraId="51BB6B78" w14:textId="77777777" w:rsidR="009452FB" w:rsidRDefault="001273CD">
            <w:pPr>
              <w:spacing w:after="0" w:line="240" w:lineRule="auto"/>
              <w:rPr>
                <w:color w:val="000000" w:themeColor="text1"/>
              </w:rPr>
            </w:pPr>
            <w:r>
              <w:rPr>
                <w:color w:val="000000" w:themeColor="text1"/>
                <w:sz w:val="21"/>
              </w:rPr>
              <w:t>1</w:t>
            </w:r>
          </w:p>
        </w:tc>
      </w:tr>
      <w:tr w:rsidR="009452FB" w14:paraId="78E277E7" w14:textId="77777777">
        <w:trPr>
          <w:jc w:val="center"/>
        </w:trPr>
        <w:tc>
          <w:tcPr>
            <w:tcW w:w="2484" w:type="dxa"/>
            <w:vAlign w:val="center"/>
          </w:tcPr>
          <w:p w14:paraId="69064D21" w14:textId="77777777" w:rsidR="009452FB" w:rsidRDefault="001273CD">
            <w:pPr>
              <w:spacing w:after="0" w:line="240" w:lineRule="auto"/>
              <w:rPr>
                <w:color w:val="000000" w:themeColor="text1"/>
              </w:rPr>
            </w:pPr>
            <w:r>
              <w:rPr>
                <w:color w:val="000000" w:themeColor="text1"/>
                <w:sz w:val="21"/>
              </w:rPr>
              <w:t>Mode</w:t>
            </w:r>
          </w:p>
        </w:tc>
        <w:tc>
          <w:tcPr>
            <w:tcW w:w="2484" w:type="dxa"/>
            <w:vAlign w:val="center"/>
          </w:tcPr>
          <w:p w14:paraId="31C9E9D8" w14:textId="77777777" w:rsidR="009452FB" w:rsidRDefault="001273CD">
            <w:pPr>
              <w:spacing w:after="0" w:line="240" w:lineRule="auto"/>
              <w:rPr>
                <w:color w:val="000000" w:themeColor="text1"/>
              </w:rPr>
            </w:pPr>
            <w:r>
              <w:rPr>
                <w:color w:val="000000" w:themeColor="text1"/>
                <w:sz w:val="21"/>
              </w:rPr>
              <w:t>TEM</w:t>
            </w:r>
          </w:p>
        </w:tc>
        <w:tc>
          <w:tcPr>
            <w:tcW w:w="2484" w:type="dxa"/>
            <w:vAlign w:val="center"/>
          </w:tcPr>
          <w:p w14:paraId="2A1CCACD" w14:textId="77777777" w:rsidR="009452FB" w:rsidRDefault="001273CD">
            <w:pPr>
              <w:spacing w:after="0" w:line="240" w:lineRule="auto"/>
              <w:rPr>
                <w:color w:val="000000" w:themeColor="text1"/>
              </w:rPr>
            </w:pPr>
            <w:r>
              <w:rPr>
                <w:color w:val="000000" w:themeColor="text1"/>
                <w:sz w:val="21"/>
              </w:rPr>
              <w:t>TE10</w:t>
            </w:r>
          </w:p>
        </w:tc>
        <w:tc>
          <w:tcPr>
            <w:tcW w:w="2484" w:type="dxa"/>
            <w:vAlign w:val="center"/>
          </w:tcPr>
          <w:p w14:paraId="2D9CF151" w14:textId="77777777" w:rsidR="009452FB" w:rsidRDefault="001273CD">
            <w:pPr>
              <w:spacing w:after="0" w:line="240" w:lineRule="auto"/>
              <w:rPr>
                <w:color w:val="000000" w:themeColor="text1"/>
              </w:rPr>
            </w:pPr>
            <w:r>
              <w:rPr>
                <w:color w:val="000000" w:themeColor="text1"/>
                <w:sz w:val="21"/>
              </w:rPr>
              <w:t>TM11</w:t>
            </w:r>
          </w:p>
        </w:tc>
      </w:tr>
    </w:tbl>
    <w:p w14:paraId="231EE410" w14:textId="77777777" w:rsidR="009452FB" w:rsidRDefault="009452FB">
      <w:pPr>
        <w:rPr>
          <w:color w:val="000000" w:themeColor="text1"/>
        </w:rPr>
      </w:pPr>
    </w:p>
    <w:p w14:paraId="731FF920" w14:textId="77777777" w:rsidR="009452FB" w:rsidRDefault="001273CD">
      <w:pPr>
        <w:rPr>
          <w:color w:val="000000" w:themeColor="text1"/>
        </w:rPr>
      </w:pPr>
      <w:r>
        <w:rPr>
          <w:b/>
          <w:color w:val="000000" w:themeColor="text1"/>
        </w:rPr>
        <w:t>Program</w:t>
      </w:r>
    </w:p>
    <w:p w14:paraId="2CA52D1F" w14:textId="77777777" w:rsidR="009452FB" w:rsidRDefault="001273CD">
      <w:pPr>
        <w:spacing w:after="120"/>
        <w:rPr>
          <w:color w:val="000000" w:themeColor="text1"/>
        </w:rPr>
      </w:pPr>
      <w:r>
        <w:rPr>
          <w:color w:val="000000" w:themeColor="text1"/>
        </w:rPr>
        <w:t xml:space="preserve">The MATLAB program creates mathematical models of the three structures and generates their </w:t>
      </w:r>
      <w:r>
        <w:rPr>
          <w:color w:val="000000" w:themeColor="text1"/>
        </w:rPr>
        <w:t>corresponding geometry and field representations.</w:t>
      </w:r>
    </w:p>
    <w:p w14:paraId="57C0D8B3" w14:textId="77777777" w:rsidR="009452FB" w:rsidRDefault="001273CD">
      <w:pPr>
        <w:spacing w:after="120"/>
        <w:rPr>
          <w:color w:val="000000" w:themeColor="text1"/>
        </w:rPr>
      </w:pPr>
      <w:r>
        <w:rPr>
          <w:color w:val="000000" w:themeColor="text1"/>
        </w:rPr>
        <w:t>The major modelling equations used are:</w:t>
      </w:r>
    </w:p>
    <w:p w14:paraId="1C462E16" w14:textId="77777777" w:rsidR="009452FB" w:rsidRDefault="001273CD">
      <w:pPr>
        <w:jc w:val="center"/>
        <w:rPr>
          <w:color w:val="000000" w:themeColor="text1"/>
        </w:rPr>
      </w:pPr>
      <w:r>
        <w:rPr>
          <w:i/>
          <w:color w:val="000000" w:themeColor="text1"/>
        </w:rPr>
        <w:t>Z₀ = 60 ln(b/a)</w:t>
      </w:r>
    </w:p>
    <w:p w14:paraId="4B62BA6A"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 xml:space="preserve"> = (c/2) √[(m/a)² + (n/b)²]</w:t>
      </w:r>
    </w:p>
    <w:p w14:paraId="259645BB" w14:textId="77777777" w:rsidR="009452FB" w:rsidRDefault="001273CD">
      <w:pPr>
        <w:spacing w:after="120"/>
        <w:rPr>
          <w:color w:val="000000" w:themeColor="text1"/>
        </w:rPr>
      </w:pPr>
      <w:r>
        <w:rPr>
          <w:color w:val="000000" w:themeColor="text1"/>
        </w:rPr>
        <w:t>The field distributions are represented using the appropriate sinusoidal mode functions.</w:t>
      </w:r>
    </w:p>
    <w:p w14:paraId="10FDECE1" w14:textId="77777777" w:rsidR="009452FB" w:rsidRDefault="001273CD">
      <w:pPr>
        <w:spacing w:after="120"/>
        <w:rPr>
          <w:color w:val="000000" w:themeColor="text1"/>
        </w:rPr>
      </w:pPr>
      <w:r>
        <w:rPr>
          <w:color w:val="000000" w:themeColor="text1"/>
        </w:rPr>
        <w:t>Program :</w:t>
      </w:r>
    </w:p>
    <w:p w14:paraId="7875345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ECA13 MICROWAVE </w:t>
      </w:r>
      <w:r>
        <w:rPr>
          <w:rFonts w:ascii="Times New Roman Regular" w:hAnsi="Times New Roman Regular" w:cs="Times New Roman Regular"/>
          <w:color w:val="000000" w:themeColor="text1"/>
          <w:sz w:val="11"/>
          <w:szCs w:val="11"/>
        </w:rPr>
        <w:t>ENGINEERING</w:t>
      </w:r>
    </w:p>
    <w:p w14:paraId="4365440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SIMULATION EXPERIMENT - 1</w:t>
      </w:r>
    </w:p>
    <w:p w14:paraId="1EEF550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OBJECTIVE 1:</w:t>
      </w:r>
    </w:p>
    <w:p w14:paraId="5E9CAB0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To develop electromagnetic simulation models for TEM,</w:t>
      </w:r>
    </w:p>
    <w:p w14:paraId="3B5A171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 and TM propagation modes in suitable microwave</w:t>
      </w:r>
    </w:p>
    <w:p w14:paraId="0A33B3C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transmission structures.</w:t>
      </w:r>
    </w:p>
    <w:p w14:paraId="7C83BF0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w:t>
      </w:r>
    </w:p>
    <w:p w14:paraId="6543D65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Structures:</w:t>
      </w:r>
    </w:p>
    <w:p w14:paraId="7683ACC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TEM -&gt; Coaxial Cable</w:t>
      </w:r>
    </w:p>
    <w:p w14:paraId="348896A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TE  -&gt; Rectangular </w:t>
      </w:r>
      <w:r>
        <w:rPr>
          <w:rFonts w:ascii="Times New Roman Regular" w:hAnsi="Times New Roman Regular" w:cs="Times New Roman Regular"/>
          <w:color w:val="000000" w:themeColor="text1"/>
          <w:sz w:val="11"/>
          <w:szCs w:val="11"/>
        </w:rPr>
        <w:t>Waveguide (TE10)</w:t>
      </w:r>
    </w:p>
    <w:p w14:paraId="7708536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TM  -&gt; Rectangular Waveguide (TM11)</w:t>
      </w:r>
    </w:p>
    <w:p w14:paraId="1575060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575834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clc;</w:t>
      </w:r>
    </w:p>
    <w:p w14:paraId="483A05D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clear;</w:t>
      </w:r>
    </w:p>
    <w:p w14:paraId="750015F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close all;</w:t>
      </w:r>
    </w:p>
    <w:p w14:paraId="1F58DD9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F3A7AD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7186994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PARAMETERS</w:t>
      </w:r>
    </w:p>
    <w:p w14:paraId="53B28A6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374CDB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304AAB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WR-90 rectangular waveguide dimensions</w:t>
      </w:r>
    </w:p>
    <w:p w14:paraId="5516020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 = 22.86;      % Width in mm</w:t>
      </w:r>
    </w:p>
    <w:p w14:paraId="48588E5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b = 10.16;      % Height in mm</w:t>
      </w:r>
    </w:p>
    <w:p w14:paraId="0858E07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4A7242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Coaxial cable dimensions</w:t>
      </w:r>
    </w:p>
    <w:p w14:paraId="2B236CA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rin  = 2;       % Inner conductor radius (mm)</w:t>
      </w:r>
    </w:p>
    <w:p w14:paraId="090BECC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rout = 5;       % Outer conductor inner radius (mm)</w:t>
      </w:r>
    </w:p>
    <w:p w14:paraId="29876B4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B2B6C9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BF1C8F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w:t>
      </w:r>
      <w:r>
        <w:rPr>
          <w:rFonts w:ascii="Times New Roman Regular" w:hAnsi="Times New Roman Regular" w:cs="Times New Roman Regular"/>
          <w:color w:val="000000" w:themeColor="text1"/>
          <w:sz w:val="11"/>
          <w:szCs w:val="11"/>
        </w:rPr>
        <w:t>CTURE 1: TEM MODE - COAXIAL CABLE</w:t>
      </w:r>
    </w:p>
    <w:p w14:paraId="65B7FCC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E6955F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A134E8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theta = linspace(0,2*pi,300);</w:t>
      </w:r>
    </w:p>
    <w:p w14:paraId="21B95A0E"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EC094F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x_outer = rout*cos(theta);</w:t>
      </w:r>
    </w:p>
    <w:p w14:paraId="1D1FA55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y_outer = rout*sin(theta);</w:t>
      </w:r>
    </w:p>
    <w:p w14:paraId="6215E93E"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DA1E10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lastRenderedPageBreak/>
        <w:t>x_inner = rin*cos(theta);</w:t>
      </w:r>
    </w:p>
    <w:p w14:paraId="46431D9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y_inner = rin*sin(theta);</w:t>
      </w:r>
    </w:p>
    <w:p w14:paraId="17D3057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586923C"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figure('Name','TEM - </w:t>
      </w:r>
      <w:r>
        <w:rPr>
          <w:rFonts w:ascii="Times New Roman Regular" w:hAnsi="Times New Roman Regular" w:cs="Times New Roman Regular"/>
          <w:color w:val="000000" w:themeColor="text1"/>
          <w:sz w:val="11"/>
          <w:szCs w:val="11"/>
        </w:rPr>
        <w:t>Coaxial Cable');</w:t>
      </w:r>
    </w:p>
    <w:p w14:paraId="66A4CB0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B0CE2F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hold on;</w:t>
      </w:r>
    </w:p>
    <w:p w14:paraId="186B21E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0FF5E8C"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Outer conductor</w:t>
      </w:r>
    </w:p>
    <w:p w14:paraId="3FDB085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fill(x_outer,y_outer,[0.7 0.7 0.7]);</w:t>
      </w:r>
    </w:p>
    <w:p w14:paraId="50DB9F2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475D28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Inner conductor</w:t>
      </w:r>
    </w:p>
    <w:p w14:paraId="0719FE0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fill(x_inner,y_inner,[0.2 0.2 0.2]);</w:t>
      </w:r>
    </w:p>
    <w:p w14:paraId="0B321CF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C8F11B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37A68FD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0BE8EB1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18FD63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0619649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17354E6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30C837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title('TEM Mode Structure - Coaxial Cable');</w:t>
      </w:r>
    </w:p>
    <w:p w14:paraId="421C247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CB0743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legend('Out</w:t>
      </w:r>
      <w:r>
        <w:rPr>
          <w:rFonts w:ascii="Times New Roman Regular" w:hAnsi="Times New Roman Regular" w:cs="Times New Roman Regular"/>
          <w:color w:val="000000" w:themeColor="text1"/>
          <w:sz w:val="11"/>
          <w:szCs w:val="11"/>
        </w:rPr>
        <w:t>er Conductor','Inner Conductor');</w:t>
      </w:r>
    </w:p>
    <w:p w14:paraId="2866A97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580D58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3A8CBA4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TEM ELECTRIC FIELD</w:t>
      </w:r>
    </w:p>
    <w:p w14:paraId="43D39AB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27E29B7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B74222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Create transverse grid</w:t>
      </w:r>
    </w:p>
    <w:p w14:paraId="714E921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E47ACC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[x,y] = meshgrid(linspace(-rout,rout,100),...</w:t>
      </w:r>
    </w:p>
    <w:p w14:paraId="4EBD786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linspace(-rout,rout,100));</w:t>
      </w:r>
    </w:p>
    <w:p w14:paraId="55C12DA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F026EBC"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 = sqrt(x.^2+y.^2);</w:t>
      </w:r>
    </w:p>
    <w:p w14:paraId="4B5F0C2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862C0C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Radial electric field</w:t>
      </w:r>
    </w:p>
    <w:p w14:paraId="1F8ABFD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Er = 1./r;</w:t>
      </w:r>
    </w:p>
    <w:p w14:paraId="28EDF59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BF2957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Remove singularity and conductor regions</w:t>
      </w:r>
    </w:p>
    <w:p w14:paraId="345BDAC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2E3FBA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Er(r &lt; rin) = NaN;</w:t>
      </w:r>
    </w:p>
    <w:p w14:paraId="3F38F6F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Er(r &gt; rout) = NaN;</w:t>
      </w:r>
    </w:p>
    <w:p w14:paraId="0767A41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E0F0D4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Ex = Er .* x ./ r;</w:t>
      </w:r>
    </w:p>
    <w:p w14:paraId="127E21FC"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Ey = Er .* y ./ r;</w:t>
      </w:r>
    </w:p>
    <w:p w14:paraId="0BEA805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E4946A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figure('Name','TEM Electric Fi</w:t>
      </w:r>
      <w:r>
        <w:rPr>
          <w:rFonts w:ascii="Times New Roman Regular" w:hAnsi="Times New Roman Regular" w:cs="Times New Roman Regular"/>
          <w:color w:val="000000" w:themeColor="text1"/>
          <w:sz w:val="11"/>
          <w:szCs w:val="11"/>
        </w:rPr>
        <w:t>eld');</w:t>
      </w:r>
    </w:p>
    <w:p w14:paraId="1C27E9A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23B90F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quiver(x,y,Ex,Ey);</w:t>
      </w:r>
    </w:p>
    <w:p w14:paraId="02356A1E"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634A33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3C66562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3D046A4A"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D6E7B5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427E860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0AE7C6A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8BBE86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title('TEM Mode - Electric Field Distribution');</w:t>
      </w:r>
    </w:p>
    <w:p w14:paraId="5BCF900F"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4D664C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6FE5955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 2: TE10 MODE - RECTANGULAR WAVEGUIDE</w:t>
      </w:r>
    </w:p>
    <w:p w14:paraId="559E088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t>
      </w:r>
      <w:r>
        <w:rPr>
          <w:rFonts w:ascii="Times New Roman Regular" w:hAnsi="Times New Roman Regular" w:cs="Times New Roman Regular"/>
          <w:color w:val="000000" w:themeColor="text1"/>
          <w:sz w:val="11"/>
          <w:szCs w:val="11"/>
        </w:rPr>
        <w:t>==========================================================</w:t>
      </w:r>
    </w:p>
    <w:p w14:paraId="2ABA4DF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84D6FD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figure('Name','TE10 Rectangular Waveguide');</w:t>
      </w:r>
    </w:p>
    <w:p w14:paraId="5DC8820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030B76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17F8F67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4513D31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2495615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1C2F2A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7EE3100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67EA10C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1992FD2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706D75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1C7F654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E5DB56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w:t>
      </w:r>
      <w:r>
        <w:rPr>
          <w:rFonts w:ascii="Times New Roman Regular" w:hAnsi="Times New Roman Regular" w:cs="Times New Roman Regular"/>
          <w:color w:val="000000" w:themeColor="text1"/>
          <w:sz w:val="11"/>
          <w:szCs w:val="11"/>
        </w:rPr>
        <w:t>bel('x (mm)');</w:t>
      </w:r>
    </w:p>
    <w:p w14:paraId="4C0605D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1E1BE56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F3B518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title('TE_{10} Mode Structure - WR-90 Rectangular Waveguide');</w:t>
      </w:r>
    </w:p>
    <w:p w14:paraId="11B407C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29B45A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text(a/2,b+0.5,...</w:t>
      </w:r>
    </w:p>
    <w:p w14:paraId="59CC8BE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'WR-90 Rectangular Waveguide',...</w:t>
      </w:r>
    </w:p>
    <w:p w14:paraId="17212F5C"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'HorizontalAlignment','center');</w:t>
      </w:r>
    </w:p>
    <w:p w14:paraId="6F22A69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F5E350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7C25AB6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t>
      </w:r>
      <w:r>
        <w:rPr>
          <w:rFonts w:ascii="Times New Roman Regular" w:hAnsi="Times New Roman Regular" w:cs="Times New Roman Regular"/>
          <w:color w:val="000000" w:themeColor="text1"/>
          <w:sz w:val="11"/>
          <w:szCs w:val="11"/>
        </w:rPr>
        <w:t>TE10 ELECTRIC FIELD MODEL</w:t>
      </w:r>
    </w:p>
    <w:p w14:paraId="4C2D886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9D6A62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AB195C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Nx = 150;</w:t>
      </w:r>
    </w:p>
    <w:p w14:paraId="59CC3BE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Ny = 80;</w:t>
      </w:r>
    </w:p>
    <w:p w14:paraId="0B21E3E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E3010F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 = linspace(0,a,Nx);</w:t>
      </w:r>
    </w:p>
    <w:p w14:paraId="0507D8F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 = linspace(0,b,Ny);</w:t>
      </w:r>
    </w:p>
    <w:p w14:paraId="191AE0D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7301D3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[X,Y] = meshgrid(x,y);</w:t>
      </w:r>
    </w:p>
    <w:p w14:paraId="4BDD14DA"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B75DB8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TE10 transverse electric field</w:t>
      </w:r>
    </w:p>
    <w:p w14:paraId="73742FF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E_TE10 = sin(pi*X/a);</w:t>
      </w:r>
    </w:p>
    <w:p w14:paraId="4B62350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19872C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E_TE10 = E_TE10 ./ </w:t>
      </w:r>
      <w:r>
        <w:rPr>
          <w:rFonts w:ascii="Times New Roman Regular" w:hAnsi="Times New Roman Regular" w:cs="Times New Roman Regular"/>
          <w:color w:val="000000" w:themeColor="text1"/>
          <w:sz w:val="11"/>
          <w:szCs w:val="11"/>
        </w:rPr>
        <w:t>max(abs(E_TE10(:)));</w:t>
      </w:r>
    </w:p>
    <w:p w14:paraId="207923F3"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264F65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figure('Name','TE10 Electric Field');</w:t>
      </w:r>
    </w:p>
    <w:p w14:paraId="564A87D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44A646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imagesc(x,y,E_TE10);</w:t>
      </w:r>
    </w:p>
    <w:p w14:paraId="34FB8636"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0588C9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xy;</w:t>
      </w:r>
    </w:p>
    <w:p w14:paraId="5015BDC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 tight;</w:t>
      </w:r>
    </w:p>
    <w:p w14:paraId="6D1DE44A"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ECBCDC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5BA28F3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065DA3E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16583B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title('TE_{10} Electric Field Distribution');</w:t>
      </w:r>
    </w:p>
    <w:p w14:paraId="3E7C246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B8C8FF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colorbar;</w:t>
      </w:r>
    </w:p>
    <w:p w14:paraId="1A7B6101"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A45234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t>
      </w:r>
      <w:r>
        <w:rPr>
          <w:rFonts w:ascii="Times New Roman Regular" w:hAnsi="Times New Roman Regular" w:cs="Times New Roman Regular"/>
          <w:color w:val="000000" w:themeColor="text1"/>
          <w:sz w:val="11"/>
          <w:szCs w:val="11"/>
        </w:rPr>
        <w:t>=========================================================</w:t>
      </w:r>
    </w:p>
    <w:p w14:paraId="1967325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STRUCTURE 3: TM11 MODE - RECTANGULAR WAVEGUIDE</w:t>
      </w:r>
    </w:p>
    <w:p w14:paraId="2701E08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E0FA776"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09981C7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figure('Name','TM11 Rectangular Waveguide');</w:t>
      </w:r>
    </w:p>
    <w:p w14:paraId="2B89608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0488CE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0A51874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t>
      </w:r>
      <w:r>
        <w:rPr>
          <w:rFonts w:ascii="Times New Roman Regular" w:hAnsi="Times New Roman Regular" w:cs="Times New Roman Regular"/>
          <w:color w:val="000000" w:themeColor="text1"/>
          <w:sz w:val="11"/>
          <w:szCs w:val="11"/>
        </w:rPr>
        <w:t xml:space="preserve">    'EdgeColor','k',...</w:t>
      </w:r>
    </w:p>
    <w:p w14:paraId="74BF8C1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736DBA9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39B750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0DE5E02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46D59BC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0BC6DA9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66BBD75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4F424A8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D31EFE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3FCDB9C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525DC67D"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2947B2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title('TM_{11} Mode Structure - WR-90 Rectangular Waveguide');</w:t>
      </w:r>
    </w:p>
    <w:p w14:paraId="45458DE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18612E1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text(a/2,b+0.5,...</w:t>
      </w:r>
    </w:p>
    <w:p w14:paraId="6331B5B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'WR-90 Rectangular Wavegui</w:t>
      </w:r>
      <w:r>
        <w:rPr>
          <w:rFonts w:ascii="Times New Roman Regular" w:hAnsi="Times New Roman Regular" w:cs="Times New Roman Regular"/>
          <w:color w:val="000000" w:themeColor="text1"/>
          <w:sz w:val="11"/>
          <w:szCs w:val="11"/>
        </w:rPr>
        <w:t>de',...</w:t>
      </w:r>
    </w:p>
    <w:p w14:paraId="05142DE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'HorizontalAlignment','center');</w:t>
      </w:r>
    </w:p>
    <w:p w14:paraId="7230DDC3"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7B8778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ACF43D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TM11 ELECTRIC FIELD MODEL</w:t>
      </w:r>
    </w:p>
    <w:p w14:paraId="5C6ABDB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5FBEB52"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C7F6F3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E_TM11 = sin(pi*X/a).*sin(pi*Y/b);</w:t>
      </w:r>
    </w:p>
    <w:p w14:paraId="2FDAADA8"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7344D89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E_TM11 = E_TM11 ./ </w:t>
      </w:r>
      <w:r>
        <w:rPr>
          <w:rFonts w:ascii="Times New Roman Regular" w:hAnsi="Times New Roman Regular" w:cs="Times New Roman Regular"/>
          <w:color w:val="000000" w:themeColor="text1"/>
          <w:sz w:val="11"/>
          <w:szCs w:val="11"/>
        </w:rPr>
        <w:t>max(abs(E_TM11(:)));</w:t>
      </w:r>
    </w:p>
    <w:p w14:paraId="33366C3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9E2D6A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figure('Name','TM11 Electric Field');</w:t>
      </w:r>
    </w:p>
    <w:p w14:paraId="1E514F2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0569BD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imagesc(x,y,E_TM11);</w:t>
      </w:r>
    </w:p>
    <w:p w14:paraId="05A5F0B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A111D6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xy;</w:t>
      </w:r>
    </w:p>
    <w:p w14:paraId="0DA2191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 tight;</w:t>
      </w:r>
    </w:p>
    <w:p w14:paraId="1EA86570"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D483F5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17B3F68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6E04884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EED0EB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title('TM_{11} Electric Field Distribution');</w:t>
      </w:r>
    </w:p>
    <w:p w14:paraId="275982BB"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FF8FF0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colorbar;</w:t>
      </w:r>
    </w:p>
    <w:p w14:paraId="7E5C60C4"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8F94C5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r>
        <w:rPr>
          <w:rFonts w:ascii="Times New Roman Regular" w:hAnsi="Times New Roman Regular" w:cs="Times New Roman Regular"/>
          <w:color w:val="000000" w:themeColor="text1"/>
          <w:sz w:val="11"/>
          <w:szCs w:val="11"/>
        </w:rPr>
        <w:t>==========</w:t>
      </w:r>
    </w:p>
    <w:p w14:paraId="4EF3941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COMBINED STRUCTURE COMPARISON</w:t>
      </w:r>
    </w:p>
    <w:p w14:paraId="7184AC9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09DEEBB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4805758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figure('Name','TEM TE10 TM11 Structures');</w:t>
      </w:r>
    </w:p>
    <w:p w14:paraId="147A1EF9"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C02FE0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subplot(1,3,1);</w:t>
      </w:r>
    </w:p>
    <w:p w14:paraId="09D7A4D7"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30DB873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lastRenderedPageBreak/>
        <w:t>% Coaxial structure</w:t>
      </w:r>
    </w:p>
    <w:p w14:paraId="70DF7B9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fill(x_outer,y_outer,[0.7 0.7 0.7]);</w:t>
      </w:r>
    </w:p>
    <w:p w14:paraId="4895EAB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hold on;</w:t>
      </w:r>
    </w:p>
    <w:p w14:paraId="3A5A1645"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2D1519D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fill(x_inner,y_inner,[0.2 0.2 0.2]);</w:t>
      </w:r>
    </w:p>
    <w:p w14:paraId="1D8D904C" w14:textId="77777777" w:rsidR="009452FB" w:rsidRDefault="009452FB">
      <w:pPr>
        <w:spacing w:after="120" w:line="240" w:lineRule="auto"/>
        <w:rPr>
          <w:rFonts w:ascii="Times New Roman Regular" w:hAnsi="Times New Roman Regular" w:cs="Times New Roman Regular"/>
          <w:color w:val="000000" w:themeColor="text1"/>
          <w:sz w:val="11"/>
          <w:szCs w:val="11"/>
        </w:rPr>
      </w:pPr>
    </w:p>
    <w:p w14:paraId="5AE56DC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2EB05D2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3EF28B6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79DB511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6DC2317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title('TEM - Coaxial Cable');</w:t>
      </w:r>
    </w:p>
    <w:p w14:paraId="4DF1CF0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subplot(1,3,2);</w:t>
      </w:r>
    </w:p>
    <w:p w14:paraId="50A0C73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TE structure</w:t>
      </w:r>
    </w:p>
    <w:p w14:paraId="43076A3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0E837729"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647F20E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7C1F3DC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w:t>
      </w:r>
      <w:r>
        <w:rPr>
          <w:rFonts w:ascii="Times New Roman Regular" w:hAnsi="Times New Roman Regular" w:cs="Times New Roman Regular"/>
          <w:color w:val="000000" w:themeColor="text1"/>
          <w:sz w:val="11"/>
          <w:szCs w:val="11"/>
        </w:rPr>
        <w:t>l;</w:t>
      </w:r>
    </w:p>
    <w:p w14:paraId="5591C3AC"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540C894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7FFC5DC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0FA6C9C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0C9898F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5530E6E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title('TE_{10} - Rectangular Waveguide');</w:t>
      </w:r>
    </w:p>
    <w:p w14:paraId="5016844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subplot(1,3,3);</w:t>
      </w:r>
    </w:p>
    <w:p w14:paraId="0ADD94A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TM structure</w:t>
      </w:r>
    </w:p>
    <w:p w14:paraId="719B892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rectangle('Position',[0 0 a b],...</w:t>
      </w:r>
    </w:p>
    <w:p w14:paraId="76E88A0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'EdgeColor','k',...</w:t>
      </w:r>
    </w:p>
    <w:p w14:paraId="5203527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xml:space="preserve">          'LineWidth',2);</w:t>
      </w:r>
    </w:p>
    <w:p w14:paraId="647F235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axis equal;</w:t>
      </w:r>
    </w:p>
    <w:p w14:paraId="7C7C0D2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grid on;</w:t>
      </w:r>
    </w:p>
    <w:p w14:paraId="3E11B31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xlim([-2 a+2]);</w:t>
      </w:r>
    </w:p>
    <w:p w14:paraId="4810411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ylim([-2 b+2]);</w:t>
      </w:r>
    </w:p>
    <w:p w14:paraId="329CD62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xlabel('x (mm)');</w:t>
      </w:r>
    </w:p>
    <w:p w14:paraId="45CFAF97"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ylabel('y (mm)');</w:t>
      </w:r>
    </w:p>
    <w:p w14:paraId="4B901A82"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title('TM_{11} - Rectangular Waveguide');</w:t>
      </w:r>
    </w:p>
    <w:p w14:paraId="7255C13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p>
    <w:p w14:paraId="5EE272E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DISPLAY STRUCTURE INFORMATION</w:t>
      </w:r>
    </w:p>
    <w:p w14:paraId="306022C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 ==========================================</w:t>
      </w:r>
      <w:r>
        <w:rPr>
          <w:rFonts w:ascii="Times New Roman Regular" w:hAnsi="Times New Roman Regular" w:cs="Times New Roman Regular"/>
          <w:color w:val="000000" w:themeColor="text1"/>
          <w:sz w:val="11"/>
          <w:szCs w:val="11"/>
        </w:rPr>
        <w:t>================</w:t>
      </w:r>
    </w:p>
    <w:p w14:paraId="7321F71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79120BCB"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445B591E"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 OBJECTIVE 1 - TRANSMISSION STRUCTURE MODELS\n');</w:t>
      </w:r>
    </w:p>
    <w:p w14:paraId="7F769CC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046A5A9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fprintf('\nTEM MODE\n');</w:t>
      </w:r>
    </w:p>
    <w:p w14:paraId="7F2103FA"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fprintf('Structure : Coaxial Cable\n');</w:t>
      </w:r>
    </w:p>
    <w:p w14:paraId="30A27A7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fprintf('Mode      : TEM\n');</w:t>
      </w:r>
    </w:p>
    <w:p w14:paraId="64410FC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fprintf('Cutoff    : No cutoff in ideal TEM structure\n');</w:t>
      </w:r>
    </w:p>
    <w:p w14:paraId="2F0647D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fprintf('\nTE MODE\n');</w:t>
      </w:r>
    </w:p>
    <w:p w14:paraId="1EFFC094"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fprintf('Structure : WR-90 Rectangular Waveguide\n');</w:t>
      </w:r>
    </w:p>
    <w:p w14:paraId="548BB8B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fprintf('Dimensions: %.2f mm x %.2f mm\n',a,b);</w:t>
      </w:r>
    </w:p>
    <w:p w14:paraId="0F3950B8"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w:t>
      </w:r>
      <w:r>
        <w:rPr>
          <w:rFonts w:ascii="Times New Roman Regular" w:hAnsi="Times New Roman Regular" w:cs="Times New Roman Regular"/>
          <w:color w:val="000000" w:themeColor="text1"/>
          <w:sz w:val="11"/>
          <w:szCs w:val="11"/>
        </w:rPr>
        <w:t>printf('Mode      : TE10\n');</w:t>
      </w:r>
    </w:p>
    <w:p w14:paraId="24DA6455"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fprintf('\nTM MODE\n');</w:t>
      </w:r>
    </w:p>
    <w:p w14:paraId="6947E14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fprintf('Structure : WR-90 Rectangular Waveguide\n');</w:t>
      </w:r>
    </w:p>
    <w:p w14:paraId="059A36D1"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fprintf('Dimensions: %.2f mm x %.2f mm\n',a,b);</w:t>
      </w:r>
    </w:p>
    <w:p w14:paraId="0835911F"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fprintf('Mode      : TM11\n');</w:t>
      </w:r>
    </w:p>
    <w:p w14:paraId="0A0D17A6"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fprintf('\n====================================================\n');</w:t>
      </w:r>
    </w:p>
    <w:p w14:paraId="3350F66D"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fprintf('Three suitable microwave transmission structures\n');</w:t>
      </w:r>
    </w:p>
    <w:p w14:paraId="440A7323"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lastRenderedPageBreak/>
        <w:t>fprintf('have been developed successfully.\n');</w:t>
      </w:r>
    </w:p>
    <w:p w14:paraId="5FEFE0C0" w14:textId="77777777" w:rsidR="009452FB" w:rsidRDefault="001273CD">
      <w:pPr>
        <w:spacing w:after="120" w:line="240" w:lineRule="auto"/>
        <w:rPr>
          <w:rFonts w:ascii="Times New Roman Regular" w:hAnsi="Times New Roman Regular" w:cs="Times New Roman Regular"/>
          <w:color w:val="000000" w:themeColor="text1"/>
          <w:sz w:val="11"/>
          <w:szCs w:val="11"/>
        </w:rPr>
      </w:pPr>
      <w:r>
        <w:rPr>
          <w:rFonts w:ascii="Times New Roman Regular" w:hAnsi="Times New Roman Regular" w:cs="Times New Roman Regular"/>
          <w:color w:val="000000" w:themeColor="text1"/>
          <w:sz w:val="11"/>
          <w:szCs w:val="11"/>
        </w:rPr>
        <w:t>fprintf('====================================================\n');</w:t>
      </w:r>
    </w:p>
    <w:p w14:paraId="108E1A31" w14:textId="77777777" w:rsidR="009452FB" w:rsidRDefault="001273CD">
      <w:pPr>
        <w:rPr>
          <w:color w:val="000000" w:themeColor="text1"/>
        </w:rPr>
      </w:pPr>
      <w:r>
        <w:rPr>
          <w:b/>
          <w:color w:val="000000" w:themeColor="text1"/>
        </w:rPr>
        <w:t>Output / Simulation Images</w:t>
      </w:r>
    </w:p>
    <w:p w14:paraId="368F879E" w14:textId="77777777" w:rsidR="009452FB" w:rsidRDefault="001273CD">
      <w:pPr>
        <w:jc w:val="center"/>
        <w:rPr>
          <w:color w:val="000000" w:themeColor="text1"/>
        </w:rPr>
      </w:pPr>
      <w:r>
        <w:rPr>
          <w:noProof/>
          <w:color w:val="000000" w:themeColor="text1"/>
          <w:lang w:val="en-SG" w:eastAsia="en-SG"/>
        </w:rPr>
        <w:drawing>
          <wp:inline distT="0" distB="0" distL="114300" distR="114300" wp14:anchorId="74F2E489" wp14:editId="25365F6C">
            <wp:extent cx="5669280" cy="3543300"/>
            <wp:effectExtent l="0" t="0" r="2032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543300"/>
                    </a:xfrm>
                    <a:prstGeom prst="rect">
                      <a:avLst/>
                    </a:prstGeom>
                  </pic:spPr>
                </pic:pic>
              </a:graphicData>
            </a:graphic>
          </wp:inline>
        </w:drawing>
      </w:r>
    </w:p>
    <w:p w14:paraId="3B528C9E" w14:textId="77777777" w:rsidR="009452FB" w:rsidRDefault="001273CD">
      <w:pPr>
        <w:jc w:val="center"/>
        <w:rPr>
          <w:color w:val="000000" w:themeColor="text1"/>
        </w:rPr>
      </w:pPr>
      <w:r>
        <w:rPr>
          <w:b/>
          <w:color w:val="000000" w:themeColor="text1"/>
          <w:sz w:val="20"/>
        </w:rPr>
        <w:t>Figure 1. TEM, TE10 and TM11 structure models and</w:t>
      </w:r>
      <w:r>
        <w:rPr>
          <w:b/>
          <w:color w:val="000000" w:themeColor="text1"/>
          <w:sz w:val="20"/>
        </w:rPr>
        <w:t xml:space="preserve"> TEM field representation.</w:t>
      </w:r>
    </w:p>
    <w:p w14:paraId="68E96987" w14:textId="77777777" w:rsidR="009452FB" w:rsidRDefault="001273CD">
      <w:pPr>
        <w:rPr>
          <w:color w:val="000000" w:themeColor="text1"/>
        </w:rPr>
      </w:pPr>
      <w:r>
        <w:rPr>
          <w:b/>
          <w:color w:val="000000" w:themeColor="text1"/>
        </w:rPr>
        <w:t>Result – Objective 1</w:t>
      </w:r>
    </w:p>
    <w:p w14:paraId="5D8261F8" w14:textId="77777777" w:rsidR="009452FB" w:rsidRDefault="001273CD">
      <w:pPr>
        <w:spacing w:after="120"/>
        <w:rPr>
          <w:color w:val="000000" w:themeColor="text1"/>
        </w:rPr>
      </w:pPr>
      <w:r>
        <w:rPr>
          <w:color w:val="000000" w:themeColor="text1"/>
        </w:rPr>
        <w:t>The electromagnetic simulation models for TEM, TE10, and TM11 propagation modes were successfully developed using MATLAB. The coaxial structure represented TEM propagation, while the WR-90 rectangular wavegui</w:t>
      </w:r>
      <w:r>
        <w:rPr>
          <w:color w:val="000000" w:themeColor="text1"/>
        </w:rPr>
        <w:t>de represented TE and TM propagation.</w:t>
      </w:r>
    </w:p>
    <w:p w14:paraId="6DF53F95" w14:textId="77777777" w:rsidR="009452FB" w:rsidRDefault="009452FB">
      <w:pPr>
        <w:spacing w:after="120"/>
        <w:rPr>
          <w:color w:val="000000" w:themeColor="text1"/>
        </w:rPr>
      </w:pPr>
    </w:p>
    <w:p w14:paraId="749524D2" w14:textId="77777777" w:rsidR="009452FB" w:rsidRDefault="009452FB">
      <w:pPr>
        <w:spacing w:after="120"/>
        <w:rPr>
          <w:color w:val="000000" w:themeColor="text1"/>
        </w:rPr>
      </w:pPr>
    </w:p>
    <w:p w14:paraId="18B2897F" w14:textId="77777777" w:rsidR="009452FB" w:rsidRDefault="009452FB">
      <w:pPr>
        <w:spacing w:after="120"/>
        <w:rPr>
          <w:color w:val="000000" w:themeColor="text1"/>
        </w:rPr>
      </w:pPr>
    </w:p>
    <w:p w14:paraId="145194B2" w14:textId="77777777" w:rsidR="009452FB" w:rsidRDefault="001273CD">
      <w:pPr>
        <w:pStyle w:val="Heading1"/>
        <w:rPr>
          <w:color w:val="000000" w:themeColor="text1"/>
        </w:rPr>
      </w:pPr>
      <w:r>
        <w:rPr>
          <w:color w:val="000000" w:themeColor="text1"/>
        </w:rPr>
        <w:t>OBJECTIVE 2</w:t>
      </w:r>
    </w:p>
    <w:p w14:paraId="18C2360D" w14:textId="77777777" w:rsidR="009452FB" w:rsidRDefault="001273CD">
      <w:pPr>
        <w:rPr>
          <w:color w:val="000000" w:themeColor="text1"/>
        </w:rPr>
      </w:pPr>
      <w:r>
        <w:rPr>
          <w:b/>
          <w:color w:val="000000" w:themeColor="text1"/>
        </w:rPr>
        <w:t>Aim</w:t>
      </w:r>
    </w:p>
    <w:p w14:paraId="6DA04BD7" w14:textId="77777777" w:rsidR="009452FB" w:rsidRDefault="001273CD">
      <w:pPr>
        <w:spacing w:after="120"/>
        <w:rPr>
          <w:color w:val="000000" w:themeColor="text1"/>
        </w:rPr>
      </w:pPr>
      <w:r>
        <w:rPr>
          <w:color w:val="000000" w:themeColor="text1"/>
        </w:rPr>
        <w:t>To visualize and analyze the electric-field and magnetic-field distributions associated with different propagation modes.</w:t>
      </w:r>
    </w:p>
    <w:p w14:paraId="398A5D02" w14:textId="77777777" w:rsidR="009452FB" w:rsidRDefault="001273CD">
      <w:pPr>
        <w:rPr>
          <w:color w:val="000000" w:themeColor="text1"/>
        </w:rPr>
      </w:pPr>
      <w:r>
        <w:rPr>
          <w:b/>
          <w:color w:val="000000" w:themeColor="text1"/>
        </w:rPr>
        <w:t>Software Used</w:t>
      </w:r>
    </w:p>
    <w:p w14:paraId="0C1EF0C5" w14:textId="77777777" w:rsidR="009452FB" w:rsidRDefault="001273CD">
      <w:pPr>
        <w:spacing w:after="120"/>
        <w:rPr>
          <w:color w:val="000000" w:themeColor="text1"/>
        </w:rPr>
      </w:pPr>
      <w:r>
        <w:rPr>
          <w:color w:val="000000" w:themeColor="text1"/>
        </w:rPr>
        <w:t>MATLAB Online</w:t>
      </w:r>
    </w:p>
    <w:p w14:paraId="1A075D48" w14:textId="77777777" w:rsidR="009452FB" w:rsidRDefault="001273CD">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4968"/>
        <w:gridCol w:w="4968"/>
      </w:tblGrid>
      <w:tr w:rsidR="009452FB" w14:paraId="34A6B0FB" w14:textId="77777777">
        <w:trPr>
          <w:jc w:val="center"/>
        </w:trPr>
        <w:tc>
          <w:tcPr>
            <w:tcW w:w="4968" w:type="dxa"/>
            <w:shd w:val="clear" w:color="auto" w:fill="D9EAF7"/>
            <w:vAlign w:val="center"/>
          </w:tcPr>
          <w:p w14:paraId="279250F9" w14:textId="77777777" w:rsidR="009452FB" w:rsidRDefault="001273CD">
            <w:pPr>
              <w:spacing w:after="0" w:line="240" w:lineRule="auto"/>
              <w:rPr>
                <w:color w:val="000000" w:themeColor="text1"/>
              </w:rPr>
            </w:pPr>
            <w:r>
              <w:rPr>
                <w:b/>
                <w:color w:val="000000" w:themeColor="text1"/>
                <w:sz w:val="21"/>
              </w:rPr>
              <w:lastRenderedPageBreak/>
              <w:t>Parameter</w:t>
            </w:r>
          </w:p>
        </w:tc>
        <w:tc>
          <w:tcPr>
            <w:tcW w:w="4968" w:type="dxa"/>
            <w:shd w:val="clear" w:color="auto" w:fill="D9EAF7"/>
            <w:vAlign w:val="center"/>
          </w:tcPr>
          <w:p w14:paraId="333934AD" w14:textId="77777777" w:rsidR="009452FB" w:rsidRDefault="001273CD">
            <w:pPr>
              <w:spacing w:after="0" w:line="240" w:lineRule="auto"/>
              <w:rPr>
                <w:color w:val="000000" w:themeColor="text1"/>
              </w:rPr>
            </w:pPr>
            <w:r>
              <w:rPr>
                <w:b/>
                <w:color w:val="000000" w:themeColor="text1"/>
                <w:sz w:val="21"/>
              </w:rPr>
              <w:t>Value</w:t>
            </w:r>
          </w:p>
        </w:tc>
      </w:tr>
      <w:tr w:rsidR="009452FB" w14:paraId="16E26226" w14:textId="77777777">
        <w:trPr>
          <w:jc w:val="center"/>
        </w:trPr>
        <w:tc>
          <w:tcPr>
            <w:tcW w:w="4968" w:type="dxa"/>
            <w:vAlign w:val="center"/>
          </w:tcPr>
          <w:p w14:paraId="79E068BE" w14:textId="77777777" w:rsidR="009452FB" w:rsidRDefault="001273CD">
            <w:pPr>
              <w:spacing w:after="0" w:line="240" w:lineRule="auto"/>
              <w:rPr>
                <w:color w:val="000000" w:themeColor="text1"/>
              </w:rPr>
            </w:pPr>
            <w:r>
              <w:rPr>
                <w:color w:val="000000" w:themeColor="text1"/>
                <w:sz w:val="21"/>
              </w:rPr>
              <w:t>Waveguide width</w:t>
            </w:r>
            <w:r>
              <w:rPr>
                <w:color w:val="000000" w:themeColor="text1"/>
                <w:sz w:val="21"/>
              </w:rPr>
              <w:t xml:space="preserve"> a</w:t>
            </w:r>
          </w:p>
        </w:tc>
        <w:tc>
          <w:tcPr>
            <w:tcW w:w="4968" w:type="dxa"/>
            <w:vAlign w:val="center"/>
          </w:tcPr>
          <w:p w14:paraId="311F3FE1" w14:textId="77777777" w:rsidR="009452FB" w:rsidRDefault="001273CD">
            <w:pPr>
              <w:spacing w:after="0" w:line="240" w:lineRule="auto"/>
              <w:rPr>
                <w:color w:val="000000" w:themeColor="text1"/>
              </w:rPr>
            </w:pPr>
            <w:r>
              <w:rPr>
                <w:color w:val="000000" w:themeColor="text1"/>
                <w:sz w:val="21"/>
              </w:rPr>
              <w:t>22.86 mm</w:t>
            </w:r>
          </w:p>
        </w:tc>
      </w:tr>
      <w:tr w:rsidR="009452FB" w14:paraId="0E54109D" w14:textId="77777777">
        <w:trPr>
          <w:jc w:val="center"/>
        </w:trPr>
        <w:tc>
          <w:tcPr>
            <w:tcW w:w="4968" w:type="dxa"/>
            <w:vAlign w:val="center"/>
          </w:tcPr>
          <w:p w14:paraId="05DC0341" w14:textId="77777777" w:rsidR="009452FB" w:rsidRDefault="001273CD">
            <w:pPr>
              <w:spacing w:after="0" w:line="240" w:lineRule="auto"/>
              <w:rPr>
                <w:color w:val="000000" w:themeColor="text1"/>
              </w:rPr>
            </w:pPr>
            <w:r>
              <w:rPr>
                <w:color w:val="000000" w:themeColor="text1"/>
                <w:sz w:val="21"/>
              </w:rPr>
              <w:t>Waveguide height b</w:t>
            </w:r>
          </w:p>
        </w:tc>
        <w:tc>
          <w:tcPr>
            <w:tcW w:w="4968" w:type="dxa"/>
            <w:vAlign w:val="center"/>
          </w:tcPr>
          <w:p w14:paraId="647597F9" w14:textId="77777777" w:rsidR="009452FB" w:rsidRDefault="001273CD">
            <w:pPr>
              <w:spacing w:after="0" w:line="240" w:lineRule="auto"/>
              <w:rPr>
                <w:color w:val="000000" w:themeColor="text1"/>
              </w:rPr>
            </w:pPr>
            <w:r>
              <w:rPr>
                <w:color w:val="000000" w:themeColor="text1"/>
                <w:sz w:val="21"/>
              </w:rPr>
              <w:t>10.16 mm</w:t>
            </w:r>
          </w:p>
        </w:tc>
      </w:tr>
      <w:tr w:rsidR="009452FB" w14:paraId="219C04B4" w14:textId="77777777">
        <w:trPr>
          <w:jc w:val="center"/>
        </w:trPr>
        <w:tc>
          <w:tcPr>
            <w:tcW w:w="4968" w:type="dxa"/>
            <w:vAlign w:val="center"/>
          </w:tcPr>
          <w:p w14:paraId="4A0E12C1" w14:textId="77777777" w:rsidR="009452FB" w:rsidRDefault="001273CD">
            <w:pPr>
              <w:spacing w:after="0" w:line="240" w:lineRule="auto"/>
              <w:rPr>
                <w:color w:val="000000" w:themeColor="text1"/>
              </w:rPr>
            </w:pPr>
            <w:r>
              <w:rPr>
                <w:color w:val="000000" w:themeColor="text1"/>
                <w:sz w:val="21"/>
              </w:rPr>
              <w:t>Operating frequency</w:t>
            </w:r>
          </w:p>
        </w:tc>
        <w:tc>
          <w:tcPr>
            <w:tcW w:w="4968" w:type="dxa"/>
            <w:vAlign w:val="center"/>
          </w:tcPr>
          <w:p w14:paraId="18F2470A" w14:textId="77777777" w:rsidR="009452FB" w:rsidRDefault="001273CD">
            <w:pPr>
              <w:spacing w:after="0" w:line="240" w:lineRule="auto"/>
              <w:rPr>
                <w:color w:val="000000" w:themeColor="text1"/>
              </w:rPr>
            </w:pPr>
            <w:r>
              <w:rPr>
                <w:color w:val="000000" w:themeColor="text1"/>
                <w:sz w:val="21"/>
              </w:rPr>
              <w:t>10 GHz</w:t>
            </w:r>
          </w:p>
        </w:tc>
      </w:tr>
      <w:tr w:rsidR="009452FB" w14:paraId="400EA411" w14:textId="77777777">
        <w:trPr>
          <w:jc w:val="center"/>
        </w:trPr>
        <w:tc>
          <w:tcPr>
            <w:tcW w:w="4968" w:type="dxa"/>
            <w:vAlign w:val="center"/>
          </w:tcPr>
          <w:p w14:paraId="796D3E76" w14:textId="77777777" w:rsidR="009452FB" w:rsidRDefault="001273CD">
            <w:pPr>
              <w:spacing w:after="0" w:line="240" w:lineRule="auto"/>
              <w:rPr>
                <w:color w:val="000000" w:themeColor="text1"/>
              </w:rPr>
            </w:pPr>
            <w:r>
              <w:rPr>
                <w:color w:val="000000" w:themeColor="text1"/>
                <w:sz w:val="21"/>
              </w:rPr>
              <w:t>TE mode</w:t>
            </w:r>
          </w:p>
        </w:tc>
        <w:tc>
          <w:tcPr>
            <w:tcW w:w="4968" w:type="dxa"/>
            <w:vAlign w:val="center"/>
          </w:tcPr>
          <w:p w14:paraId="6F02233C" w14:textId="77777777" w:rsidR="009452FB" w:rsidRDefault="001273CD">
            <w:pPr>
              <w:spacing w:after="0" w:line="240" w:lineRule="auto"/>
              <w:rPr>
                <w:color w:val="000000" w:themeColor="text1"/>
              </w:rPr>
            </w:pPr>
            <w:r>
              <w:rPr>
                <w:color w:val="000000" w:themeColor="text1"/>
                <w:sz w:val="21"/>
              </w:rPr>
              <w:t>TE10</w:t>
            </w:r>
          </w:p>
        </w:tc>
      </w:tr>
      <w:tr w:rsidR="009452FB" w14:paraId="47C660AA" w14:textId="77777777">
        <w:trPr>
          <w:jc w:val="center"/>
        </w:trPr>
        <w:tc>
          <w:tcPr>
            <w:tcW w:w="4968" w:type="dxa"/>
            <w:vAlign w:val="center"/>
          </w:tcPr>
          <w:p w14:paraId="0CB8EFFA" w14:textId="77777777" w:rsidR="009452FB" w:rsidRDefault="001273CD">
            <w:pPr>
              <w:spacing w:after="0" w:line="240" w:lineRule="auto"/>
              <w:rPr>
                <w:color w:val="000000" w:themeColor="text1"/>
              </w:rPr>
            </w:pPr>
            <w:r>
              <w:rPr>
                <w:color w:val="000000" w:themeColor="text1"/>
                <w:sz w:val="21"/>
              </w:rPr>
              <w:t>TM mode</w:t>
            </w:r>
          </w:p>
        </w:tc>
        <w:tc>
          <w:tcPr>
            <w:tcW w:w="4968" w:type="dxa"/>
            <w:vAlign w:val="center"/>
          </w:tcPr>
          <w:p w14:paraId="2DDB0E75" w14:textId="77777777" w:rsidR="009452FB" w:rsidRDefault="001273CD">
            <w:pPr>
              <w:spacing w:after="0" w:line="240" w:lineRule="auto"/>
              <w:rPr>
                <w:color w:val="000000" w:themeColor="text1"/>
              </w:rPr>
            </w:pPr>
            <w:r>
              <w:rPr>
                <w:color w:val="000000" w:themeColor="text1"/>
                <w:sz w:val="21"/>
              </w:rPr>
              <w:t>TM11</w:t>
            </w:r>
          </w:p>
        </w:tc>
      </w:tr>
    </w:tbl>
    <w:p w14:paraId="20774283" w14:textId="77777777" w:rsidR="009452FB" w:rsidRDefault="009452FB">
      <w:pPr>
        <w:rPr>
          <w:color w:val="000000" w:themeColor="text1"/>
        </w:rPr>
      </w:pPr>
    </w:p>
    <w:p w14:paraId="1A3F4C85" w14:textId="77777777" w:rsidR="009452FB" w:rsidRDefault="001273CD">
      <w:pPr>
        <w:rPr>
          <w:color w:val="000000" w:themeColor="text1"/>
        </w:rPr>
      </w:pPr>
      <w:r>
        <w:rPr>
          <w:b/>
          <w:color w:val="000000" w:themeColor="text1"/>
        </w:rPr>
        <w:t>Program</w:t>
      </w:r>
    </w:p>
    <w:p w14:paraId="09675540" w14:textId="77777777" w:rsidR="009452FB" w:rsidRDefault="001273CD">
      <w:pPr>
        <w:spacing w:after="120"/>
        <w:rPr>
          <w:color w:val="000000" w:themeColor="text1"/>
        </w:rPr>
      </w:pPr>
      <w:r>
        <w:rPr>
          <w:color w:val="000000" w:themeColor="text1"/>
        </w:rPr>
        <w:t>The MATLAB program generates normalized electric and magnetic field distributions over the cross-section of the WR-90 waveguide.</w:t>
      </w:r>
    </w:p>
    <w:p w14:paraId="5C3E1DF0" w14:textId="77777777" w:rsidR="009452FB" w:rsidRDefault="001273CD">
      <w:pPr>
        <w:spacing w:after="120"/>
        <w:rPr>
          <w:color w:val="000000" w:themeColor="text1"/>
        </w:rPr>
      </w:pPr>
      <w:r>
        <w:rPr>
          <w:color w:val="000000" w:themeColor="text1"/>
        </w:rPr>
        <w:t xml:space="preserve">For TE10, the </w:t>
      </w:r>
      <w:r>
        <w:rPr>
          <w:color w:val="000000" w:themeColor="text1"/>
        </w:rPr>
        <w:t>dominant field varies across the width of the waveguide:</w:t>
      </w:r>
    </w:p>
    <w:p w14:paraId="560F6809" w14:textId="77777777" w:rsidR="009452FB" w:rsidRDefault="001273CD">
      <w:pPr>
        <w:jc w:val="center"/>
        <w:rPr>
          <w:color w:val="000000" w:themeColor="text1"/>
        </w:rPr>
      </w:pPr>
      <w:r>
        <w:rPr>
          <w:i/>
          <w:color w:val="000000" w:themeColor="text1"/>
        </w:rPr>
        <w:t>E ∝ sin(πx/a)</w:t>
      </w:r>
    </w:p>
    <w:p w14:paraId="28171808" w14:textId="77777777" w:rsidR="009452FB" w:rsidRDefault="001273CD">
      <w:pPr>
        <w:spacing w:after="120"/>
        <w:rPr>
          <w:color w:val="000000" w:themeColor="text1"/>
        </w:rPr>
      </w:pPr>
      <w:r>
        <w:rPr>
          <w:color w:val="000000" w:themeColor="text1"/>
        </w:rPr>
        <w:t>For TM11, the field has variation in both transverse directions:</w:t>
      </w:r>
    </w:p>
    <w:p w14:paraId="1901C0ED" w14:textId="77777777" w:rsidR="009452FB" w:rsidRDefault="001273CD">
      <w:pPr>
        <w:jc w:val="center"/>
        <w:rPr>
          <w:color w:val="000000" w:themeColor="text1"/>
        </w:rPr>
      </w:pPr>
      <w:r>
        <w:rPr>
          <w:i/>
          <w:color w:val="000000" w:themeColor="text1"/>
        </w:rPr>
        <w:t>E ∝ sin(πx/a) sin(πy/b)</w:t>
      </w:r>
    </w:p>
    <w:p w14:paraId="73530BA7" w14:textId="77777777" w:rsidR="009452FB" w:rsidRDefault="001273CD">
      <w:pPr>
        <w:spacing w:after="120"/>
        <w:rPr>
          <w:color w:val="000000" w:themeColor="text1"/>
        </w:rPr>
      </w:pPr>
      <w:r>
        <w:rPr>
          <w:color w:val="000000" w:themeColor="text1"/>
        </w:rPr>
        <w:t>The generated distributions are normalized for clear visualization.</w:t>
      </w:r>
    </w:p>
    <w:p w14:paraId="53F2F16A" w14:textId="77777777" w:rsidR="009452FB" w:rsidRDefault="001273CD">
      <w:pPr>
        <w:spacing w:after="120"/>
        <w:rPr>
          <w:color w:val="000000" w:themeColor="text1"/>
        </w:rPr>
      </w:pPr>
      <w:r>
        <w:rPr>
          <w:color w:val="000000" w:themeColor="text1"/>
        </w:rPr>
        <w:t>%% ECA13 - MICROWAVE ENGINEE</w:t>
      </w:r>
      <w:r>
        <w:rPr>
          <w:color w:val="000000" w:themeColor="text1"/>
        </w:rPr>
        <w:t>RING</w:t>
      </w:r>
    </w:p>
    <w:p w14:paraId="2A245124" w14:textId="77777777" w:rsidR="009452FB" w:rsidRDefault="001273CD">
      <w:pPr>
        <w:spacing w:after="120"/>
        <w:rPr>
          <w:color w:val="000000" w:themeColor="text1"/>
        </w:rPr>
      </w:pPr>
      <w:r>
        <w:rPr>
          <w:color w:val="000000" w:themeColor="text1"/>
        </w:rPr>
        <w:t>% EXPERIMENT 1</w:t>
      </w:r>
    </w:p>
    <w:p w14:paraId="4E499F8E" w14:textId="77777777" w:rsidR="009452FB" w:rsidRDefault="001273CD">
      <w:pPr>
        <w:spacing w:after="120"/>
        <w:rPr>
          <w:color w:val="000000" w:themeColor="text1"/>
        </w:rPr>
      </w:pPr>
      <w:r>
        <w:rPr>
          <w:color w:val="000000" w:themeColor="text1"/>
        </w:rPr>
        <w:t>% OBJECTIVE 2:</w:t>
      </w:r>
    </w:p>
    <w:p w14:paraId="797ADD61" w14:textId="77777777" w:rsidR="009452FB" w:rsidRDefault="001273CD">
      <w:pPr>
        <w:spacing w:after="120"/>
        <w:rPr>
          <w:color w:val="000000" w:themeColor="text1"/>
        </w:rPr>
      </w:pPr>
      <w:r>
        <w:rPr>
          <w:color w:val="000000" w:themeColor="text1"/>
        </w:rPr>
        <w:t>% Visualize and analyze electric-field and</w:t>
      </w:r>
    </w:p>
    <w:p w14:paraId="798BC76C" w14:textId="77777777" w:rsidR="009452FB" w:rsidRDefault="001273CD">
      <w:pPr>
        <w:spacing w:after="120"/>
        <w:rPr>
          <w:color w:val="000000" w:themeColor="text1"/>
        </w:rPr>
      </w:pPr>
      <w:r>
        <w:rPr>
          <w:color w:val="000000" w:themeColor="text1"/>
        </w:rPr>
        <w:t>% magnetic-field distributions</w:t>
      </w:r>
    </w:p>
    <w:p w14:paraId="026E7DBD" w14:textId="77777777" w:rsidR="009452FB" w:rsidRDefault="009452FB">
      <w:pPr>
        <w:spacing w:after="120"/>
        <w:rPr>
          <w:color w:val="000000" w:themeColor="text1"/>
        </w:rPr>
      </w:pPr>
    </w:p>
    <w:p w14:paraId="63DA66BE" w14:textId="77777777" w:rsidR="009452FB" w:rsidRDefault="001273CD">
      <w:pPr>
        <w:spacing w:after="120"/>
        <w:rPr>
          <w:color w:val="000000" w:themeColor="text1"/>
        </w:rPr>
      </w:pPr>
      <w:r>
        <w:rPr>
          <w:color w:val="000000" w:themeColor="text1"/>
        </w:rPr>
        <w:t>clc;</w:t>
      </w:r>
    </w:p>
    <w:p w14:paraId="4CA471E0" w14:textId="77777777" w:rsidR="009452FB" w:rsidRDefault="001273CD">
      <w:pPr>
        <w:spacing w:after="120"/>
        <w:rPr>
          <w:color w:val="000000" w:themeColor="text1"/>
        </w:rPr>
      </w:pPr>
      <w:r>
        <w:rPr>
          <w:color w:val="000000" w:themeColor="text1"/>
        </w:rPr>
        <w:t>clear;</w:t>
      </w:r>
    </w:p>
    <w:p w14:paraId="5BB1699A" w14:textId="77777777" w:rsidR="009452FB" w:rsidRDefault="001273CD">
      <w:pPr>
        <w:spacing w:after="120"/>
        <w:rPr>
          <w:color w:val="000000" w:themeColor="text1"/>
        </w:rPr>
      </w:pPr>
      <w:r>
        <w:rPr>
          <w:color w:val="000000" w:themeColor="text1"/>
        </w:rPr>
        <w:t>close all;</w:t>
      </w:r>
    </w:p>
    <w:p w14:paraId="402D20DF" w14:textId="77777777" w:rsidR="009452FB" w:rsidRDefault="009452FB">
      <w:pPr>
        <w:spacing w:after="120"/>
        <w:rPr>
          <w:color w:val="000000" w:themeColor="text1"/>
        </w:rPr>
      </w:pPr>
    </w:p>
    <w:p w14:paraId="1E52E261" w14:textId="77777777" w:rsidR="009452FB" w:rsidRDefault="001273CD">
      <w:pPr>
        <w:spacing w:after="120"/>
        <w:rPr>
          <w:color w:val="000000" w:themeColor="text1"/>
        </w:rPr>
      </w:pPr>
      <w:r>
        <w:rPr>
          <w:color w:val="000000" w:themeColor="text1"/>
        </w:rPr>
        <w:t>%% Parameters</w:t>
      </w:r>
    </w:p>
    <w:p w14:paraId="6CC37522" w14:textId="77777777" w:rsidR="009452FB" w:rsidRDefault="009452FB">
      <w:pPr>
        <w:spacing w:after="120"/>
        <w:rPr>
          <w:color w:val="000000" w:themeColor="text1"/>
        </w:rPr>
      </w:pPr>
    </w:p>
    <w:p w14:paraId="217187A6" w14:textId="77777777" w:rsidR="009452FB" w:rsidRDefault="001273CD">
      <w:pPr>
        <w:spacing w:after="120"/>
        <w:rPr>
          <w:color w:val="000000" w:themeColor="text1"/>
        </w:rPr>
      </w:pPr>
      <w:r>
        <w:rPr>
          <w:color w:val="000000" w:themeColor="text1"/>
        </w:rPr>
        <w:t>a = 22.86e-3;       % Waveguide width</w:t>
      </w:r>
    </w:p>
    <w:p w14:paraId="1B6DAD2B" w14:textId="77777777" w:rsidR="009452FB" w:rsidRDefault="001273CD">
      <w:pPr>
        <w:spacing w:after="120"/>
        <w:rPr>
          <w:color w:val="000000" w:themeColor="text1"/>
        </w:rPr>
      </w:pPr>
      <w:r>
        <w:rPr>
          <w:color w:val="000000" w:themeColor="text1"/>
        </w:rPr>
        <w:t>b = 10.16e-3;       % Waveguide height</w:t>
      </w:r>
    </w:p>
    <w:p w14:paraId="5999177F" w14:textId="77777777" w:rsidR="009452FB" w:rsidRDefault="009452FB">
      <w:pPr>
        <w:spacing w:after="120"/>
        <w:rPr>
          <w:color w:val="000000" w:themeColor="text1"/>
        </w:rPr>
      </w:pPr>
    </w:p>
    <w:p w14:paraId="61274AE9" w14:textId="77777777" w:rsidR="009452FB" w:rsidRDefault="001273CD">
      <w:pPr>
        <w:spacing w:after="120"/>
        <w:rPr>
          <w:color w:val="000000" w:themeColor="text1"/>
        </w:rPr>
      </w:pPr>
      <w:r>
        <w:rPr>
          <w:color w:val="000000" w:themeColor="text1"/>
        </w:rPr>
        <w:t>Nx = 200;</w:t>
      </w:r>
    </w:p>
    <w:p w14:paraId="3B71BC70" w14:textId="77777777" w:rsidR="009452FB" w:rsidRDefault="001273CD">
      <w:pPr>
        <w:spacing w:after="120"/>
        <w:rPr>
          <w:color w:val="000000" w:themeColor="text1"/>
        </w:rPr>
      </w:pPr>
      <w:r>
        <w:rPr>
          <w:color w:val="000000" w:themeColor="text1"/>
        </w:rPr>
        <w:t>Ny = 100;</w:t>
      </w:r>
    </w:p>
    <w:p w14:paraId="1556EED4" w14:textId="77777777" w:rsidR="009452FB" w:rsidRDefault="009452FB">
      <w:pPr>
        <w:spacing w:after="120"/>
        <w:rPr>
          <w:color w:val="000000" w:themeColor="text1"/>
        </w:rPr>
      </w:pPr>
    </w:p>
    <w:p w14:paraId="43150233" w14:textId="77777777" w:rsidR="009452FB" w:rsidRDefault="001273CD">
      <w:pPr>
        <w:spacing w:after="120"/>
        <w:rPr>
          <w:color w:val="000000" w:themeColor="text1"/>
        </w:rPr>
      </w:pPr>
      <w:r>
        <w:rPr>
          <w:color w:val="000000" w:themeColor="text1"/>
        </w:rPr>
        <w:t>x = lins</w:t>
      </w:r>
      <w:r>
        <w:rPr>
          <w:color w:val="000000" w:themeColor="text1"/>
        </w:rPr>
        <w:t>pace(0,a,Nx);</w:t>
      </w:r>
    </w:p>
    <w:p w14:paraId="1802276F" w14:textId="77777777" w:rsidR="009452FB" w:rsidRDefault="001273CD">
      <w:pPr>
        <w:spacing w:after="120"/>
        <w:rPr>
          <w:color w:val="000000" w:themeColor="text1"/>
        </w:rPr>
      </w:pPr>
      <w:r>
        <w:rPr>
          <w:color w:val="000000" w:themeColor="text1"/>
        </w:rPr>
        <w:lastRenderedPageBreak/>
        <w:t>y = linspace(0,b,Ny);</w:t>
      </w:r>
    </w:p>
    <w:p w14:paraId="25AF9D0D" w14:textId="77777777" w:rsidR="009452FB" w:rsidRDefault="009452FB">
      <w:pPr>
        <w:spacing w:after="120"/>
        <w:rPr>
          <w:color w:val="000000" w:themeColor="text1"/>
        </w:rPr>
      </w:pPr>
    </w:p>
    <w:p w14:paraId="5D28B963" w14:textId="77777777" w:rsidR="009452FB" w:rsidRDefault="001273CD">
      <w:pPr>
        <w:spacing w:after="120"/>
        <w:rPr>
          <w:color w:val="000000" w:themeColor="text1"/>
        </w:rPr>
      </w:pPr>
      <w:r>
        <w:rPr>
          <w:color w:val="000000" w:themeColor="text1"/>
        </w:rPr>
        <w:t>[X,Y] = meshgrid(x,y);</w:t>
      </w:r>
    </w:p>
    <w:p w14:paraId="7E5CF79B" w14:textId="77777777" w:rsidR="009452FB" w:rsidRDefault="009452FB">
      <w:pPr>
        <w:spacing w:after="120"/>
        <w:rPr>
          <w:color w:val="000000" w:themeColor="text1"/>
        </w:rPr>
      </w:pPr>
    </w:p>
    <w:p w14:paraId="4F94040C" w14:textId="77777777" w:rsidR="009452FB" w:rsidRDefault="001273CD">
      <w:pPr>
        <w:spacing w:after="120"/>
        <w:rPr>
          <w:color w:val="000000" w:themeColor="text1"/>
        </w:rPr>
      </w:pPr>
      <w:r>
        <w:rPr>
          <w:color w:val="000000" w:themeColor="text1"/>
        </w:rPr>
        <w:t>%% ========================================================</w:t>
      </w:r>
    </w:p>
    <w:p w14:paraId="7C6C1B3E" w14:textId="77777777" w:rsidR="009452FB" w:rsidRDefault="001273CD">
      <w:pPr>
        <w:spacing w:after="120"/>
        <w:rPr>
          <w:color w:val="000000" w:themeColor="text1"/>
        </w:rPr>
      </w:pPr>
      <w:r>
        <w:rPr>
          <w:color w:val="000000" w:themeColor="text1"/>
        </w:rPr>
        <w:t>% TE10 MODE</w:t>
      </w:r>
    </w:p>
    <w:p w14:paraId="5A5E2663" w14:textId="77777777" w:rsidR="009452FB" w:rsidRDefault="001273CD">
      <w:pPr>
        <w:spacing w:after="120"/>
        <w:rPr>
          <w:color w:val="000000" w:themeColor="text1"/>
        </w:rPr>
      </w:pPr>
      <w:r>
        <w:rPr>
          <w:color w:val="000000" w:themeColor="text1"/>
        </w:rPr>
        <w:t>% =========================================================</w:t>
      </w:r>
    </w:p>
    <w:p w14:paraId="68F39062" w14:textId="77777777" w:rsidR="009452FB" w:rsidRDefault="009452FB">
      <w:pPr>
        <w:spacing w:after="120"/>
        <w:rPr>
          <w:color w:val="000000" w:themeColor="text1"/>
        </w:rPr>
      </w:pPr>
    </w:p>
    <w:p w14:paraId="62F6F96F" w14:textId="77777777" w:rsidR="009452FB" w:rsidRDefault="001273CD">
      <w:pPr>
        <w:spacing w:after="120"/>
        <w:rPr>
          <w:color w:val="000000" w:themeColor="text1"/>
        </w:rPr>
      </w:pPr>
      <w:r>
        <w:rPr>
          <w:color w:val="000000" w:themeColor="text1"/>
        </w:rPr>
        <w:t>% Electric field</w:t>
      </w:r>
    </w:p>
    <w:p w14:paraId="37CBFE80" w14:textId="77777777" w:rsidR="009452FB" w:rsidRDefault="009452FB">
      <w:pPr>
        <w:spacing w:after="120"/>
        <w:rPr>
          <w:color w:val="000000" w:themeColor="text1"/>
        </w:rPr>
      </w:pPr>
    </w:p>
    <w:p w14:paraId="27EF52E9" w14:textId="77777777" w:rsidR="009452FB" w:rsidRDefault="001273CD">
      <w:pPr>
        <w:spacing w:after="120"/>
        <w:rPr>
          <w:color w:val="000000" w:themeColor="text1"/>
        </w:rPr>
      </w:pPr>
      <w:r>
        <w:rPr>
          <w:color w:val="000000" w:themeColor="text1"/>
        </w:rPr>
        <w:t>E_TE10 = sin(pi*X/a);</w:t>
      </w:r>
    </w:p>
    <w:p w14:paraId="234C8964" w14:textId="77777777" w:rsidR="009452FB" w:rsidRDefault="009452FB">
      <w:pPr>
        <w:spacing w:after="120"/>
        <w:rPr>
          <w:color w:val="000000" w:themeColor="text1"/>
        </w:rPr>
      </w:pPr>
    </w:p>
    <w:p w14:paraId="4A3F8583" w14:textId="77777777" w:rsidR="009452FB" w:rsidRDefault="001273CD">
      <w:pPr>
        <w:spacing w:after="120"/>
        <w:rPr>
          <w:color w:val="000000" w:themeColor="text1"/>
        </w:rPr>
      </w:pPr>
      <w:r>
        <w:rPr>
          <w:color w:val="000000" w:themeColor="text1"/>
        </w:rPr>
        <w:t xml:space="preserve">E_TE10 = E_TE10 ./ </w:t>
      </w:r>
      <w:r>
        <w:rPr>
          <w:color w:val="000000" w:themeColor="text1"/>
        </w:rPr>
        <w:t>max(abs(E_TE10(:)));</w:t>
      </w:r>
    </w:p>
    <w:p w14:paraId="01F1D7AC" w14:textId="77777777" w:rsidR="009452FB" w:rsidRDefault="009452FB">
      <w:pPr>
        <w:spacing w:after="120"/>
        <w:rPr>
          <w:color w:val="000000" w:themeColor="text1"/>
        </w:rPr>
      </w:pPr>
    </w:p>
    <w:p w14:paraId="35EB963C" w14:textId="77777777" w:rsidR="009452FB" w:rsidRDefault="001273CD">
      <w:pPr>
        <w:spacing w:after="120"/>
        <w:rPr>
          <w:color w:val="000000" w:themeColor="text1"/>
        </w:rPr>
      </w:pPr>
      <w:r>
        <w:rPr>
          <w:color w:val="000000" w:themeColor="text1"/>
        </w:rPr>
        <w:t>% Magnetic field</w:t>
      </w:r>
    </w:p>
    <w:p w14:paraId="29EF50D8" w14:textId="77777777" w:rsidR="009452FB" w:rsidRDefault="009452FB">
      <w:pPr>
        <w:spacing w:after="120"/>
        <w:rPr>
          <w:color w:val="000000" w:themeColor="text1"/>
        </w:rPr>
      </w:pPr>
    </w:p>
    <w:p w14:paraId="5CFD3F2A" w14:textId="77777777" w:rsidR="009452FB" w:rsidRDefault="001273CD">
      <w:pPr>
        <w:spacing w:after="120"/>
        <w:rPr>
          <w:color w:val="000000" w:themeColor="text1"/>
        </w:rPr>
      </w:pPr>
      <w:r>
        <w:rPr>
          <w:color w:val="000000" w:themeColor="text1"/>
        </w:rPr>
        <w:t>H_TE10 = cos(pi*X/a);</w:t>
      </w:r>
    </w:p>
    <w:p w14:paraId="7A6D2025" w14:textId="77777777" w:rsidR="009452FB" w:rsidRDefault="009452FB">
      <w:pPr>
        <w:spacing w:after="120"/>
        <w:rPr>
          <w:color w:val="000000" w:themeColor="text1"/>
        </w:rPr>
      </w:pPr>
    </w:p>
    <w:p w14:paraId="47772F3D" w14:textId="77777777" w:rsidR="009452FB" w:rsidRDefault="001273CD">
      <w:pPr>
        <w:spacing w:after="120"/>
        <w:rPr>
          <w:color w:val="000000" w:themeColor="text1"/>
        </w:rPr>
      </w:pPr>
      <w:r>
        <w:rPr>
          <w:color w:val="000000" w:themeColor="text1"/>
        </w:rPr>
        <w:t>H_TE10 = H_TE10 ./ max(abs(H_TE10(:)));</w:t>
      </w:r>
    </w:p>
    <w:p w14:paraId="425C247B" w14:textId="77777777" w:rsidR="009452FB" w:rsidRDefault="009452FB">
      <w:pPr>
        <w:spacing w:after="120"/>
        <w:rPr>
          <w:color w:val="000000" w:themeColor="text1"/>
        </w:rPr>
      </w:pPr>
    </w:p>
    <w:p w14:paraId="63F05D0C" w14:textId="77777777" w:rsidR="009452FB" w:rsidRDefault="001273CD">
      <w:pPr>
        <w:spacing w:after="120"/>
        <w:rPr>
          <w:color w:val="000000" w:themeColor="text1"/>
        </w:rPr>
      </w:pPr>
      <w:r>
        <w:rPr>
          <w:color w:val="000000" w:themeColor="text1"/>
        </w:rPr>
        <w:t>%% ========================================================</w:t>
      </w:r>
    </w:p>
    <w:p w14:paraId="172E7173" w14:textId="77777777" w:rsidR="009452FB" w:rsidRDefault="001273CD">
      <w:pPr>
        <w:spacing w:after="120"/>
        <w:rPr>
          <w:color w:val="000000" w:themeColor="text1"/>
        </w:rPr>
      </w:pPr>
      <w:r>
        <w:rPr>
          <w:color w:val="000000" w:themeColor="text1"/>
        </w:rPr>
        <w:t>% TM11 MODE</w:t>
      </w:r>
    </w:p>
    <w:p w14:paraId="6BC30551" w14:textId="77777777" w:rsidR="009452FB" w:rsidRDefault="001273CD">
      <w:pPr>
        <w:spacing w:after="120"/>
        <w:rPr>
          <w:color w:val="000000" w:themeColor="text1"/>
        </w:rPr>
      </w:pPr>
      <w:r>
        <w:rPr>
          <w:color w:val="000000" w:themeColor="text1"/>
        </w:rPr>
        <w:t>% =========================================================</w:t>
      </w:r>
    </w:p>
    <w:p w14:paraId="33AFEBA3" w14:textId="77777777" w:rsidR="009452FB" w:rsidRDefault="009452FB">
      <w:pPr>
        <w:spacing w:after="120"/>
        <w:rPr>
          <w:color w:val="000000" w:themeColor="text1"/>
        </w:rPr>
      </w:pPr>
    </w:p>
    <w:p w14:paraId="7EEFA5C0" w14:textId="77777777" w:rsidR="009452FB" w:rsidRDefault="001273CD">
      <w:pPr>
        <w:spacing w:after="120"/>
        <w:rPr>
          <w:color w:val="000000" w:themeColor="text1"/>
        </w:rPr>
      </w:pPr>
      <w:r>
        <w:rPr>
          <w:color w:val="000000" w:themeColor="text1"/>
        </w:rPr>
        <w:t xml:space="preserve">% Longitudinal </w:t>
      </w:r>
      <w:r>
        <w:rPr>
          <w:color w:val="000000" w:themeColor="text1"/>
        </w:rPr>
        <w:t>electric field</w:t>
      </w:r>
    </w:p>
    <w:p w14:paraId="4AB6B946" w14:textId="77777777" w:rsidR="009452FB" w:rsidRDefault="009452FB">
      <w:pPr>
        <w:spacing w:after="120"/>
        <w:rPr>
          <w:color w:val="000000" w:themeColor="text1"/>
        </w:rPr>
      </w:pPr>
    </w:p>
    <w:p w14:paraId="5EEE9C74" w14:textId="77777777" w:rsidR="009452FB" w:rsidRDefault="001273CD">
      <w:pPr>
        <w:spacing w:after="120"/>
        <w:rPr>
          <w:color w:val="000000" w:themeColor="text1"/>
        </w:rPr>
      </w:pPr>
      <w:r>
        <w:rPr>
          <w:color w:val="000000" w:themeColor="text1"/>
        </w:rPr>
        <w:t>E_TM11 = sin(pi*X/a).*sin(pi*Y/b);</w:t>
      </w:r>
    </w:p>
    <w:p w14:paraId="02F4E8CF" w14:textId="77777777" w:rsidR="009452FB" w:rsidRDefault="009452FB">
      <w:pPr>
        <w:spacing w:after="120"/>
        <w:rPr>
          <w:color w:val="000000" w:themeColor="text1"/>
        </w:rPr>
      </w:pPr>
    </w:p>
    <w:p w14:paraId="0893F870" w14:textId="77777777" w:rsidR="009452FB" w:rsidRDefault="001273CD">
      <w:pPr>
        <w:spacing w:after="120"/>
        <w:rPr>
          <w:color w:val="000000" w:themeColor="text1"/>
        </w:rPr>
      </w:pPr>
      <w:r>
        <w:rPr>
          <w:color w:val="000000" w:themeColor="text1"/>
        </w:rPr>
        <w:t>E_TM11 = E_TM11 ./ max(abs(E_TM11(:)));</w:t>
      </w:r>
    </w:p>
    <w:p w14:paraId="2FAE8CC0" w14:textId="77777777" w:rsidR="009452FB" w:rsidRDefault="009452FB">
      <w:pPr>
        <w:spacing w:after="120"/>
        <w:rPr>
          <w:color w:val="000000" w:themeColor="text1"/>
        </w:rPr>
      </w:pPr>
    </w:p>
    <w:p w14:paraId="565A64BA" w14:textId="77777777" w:rsidR="009452FB" w:rsidRDefault="001273CD">
      <w:pPr>
        <w:spacing w:after="120"/>
        <w:rPr>
          <w:color w:val="000000" w:themeColor="text1"/>
        </w:rPr>
      </w:pPr>
      <w:r>
        <w:rPr>
          <w:color w:val="000000" w:themeColor="text1"/>
        </w:rPr>
        <w:t>% Magnetic field components</w:t>
      </w:r>
    </w:p>
    <w:p w14:paraId="64D70CFF" w14:textId="77777777" w:rsidR="009452FB" w:rsidRDefault="009452FB">
      <w:pPr>
        <w:spacing w:after="120"/>
        <w:rPr>
          <w:color w:val="000000" w:themeColor="text1"/>
        </w:rPr>
      </w:pPr>
    </w:p>
    <w:p w14:paraId="291A777E" w14:textId="77777777" w:rsidR="009452FB" w:rsidRDefault="001273CD">
      <w:pPr>
        <w:spacing w:after="120"/>
        <w:rPr>
          <w:color w:val="000000" w:themeColor="text1"/>
        </w:rPr>
      </w:pPr>
      <w:r>
        <w:rPr>
          <w:color w:val="000000" w:themeColor="text1"/>
        </w:rPr>
        <w:t>Hx_TM11 = cos(pi*X/a).*sin(pi*Y/b);</w:t>
      </w:r>
    </w:p>
    <w:p w14:paraId="7766E2FA" w14:textId="77777777" w:rsidR="009452FB" w:rsidRDefault="009452FB">
      <w:pPr>
        <w:spacing w:after="120"/>
        <w:rPr>
          <w:color w:val="000000" w:themeColor="text1"/>
        </w:rPr>
      </w:pPr>
    </w:p>
    <w:p w14:paraId="411E9897" w14:textId="77777777" w:rsidR="009452FB" w:rsidRDefault="001273CD">
      <w:pPr>
        <w:spacing w:after="120"/>
        <w:rPr>
          <w:color w:val="000000" w:themeColor="text1"/>
        </w:rPr>
      </w:pPr>
      <w:r>
        <w:rPr>
          <w:color w:val="000000" w:themeColor="text1"/>
        </w:rPr>
        <w:t>Hy_TM11 = sin(pi*X/a).*cos(pi*Y/b);</w:t>
      </w:r>
    </w:p>
    <w:p w14:paraId="4DD0B7CA" w14:textId="77777777" w:rsidR="009452FB" w:rsidRDefault="009452FB">
      <w:pPr>
        <w:spacing w:after="120"/>
        <w:rPr>
          <w:color w:val="000000" w:themeColor="text1"/>
        </w:rPr>
      </w:pPr>
    </w:p>
    <w:p w14:paraId="5B279F8A" w14:textId="77777777" w:rsidR="009452FB" w:rsidRDefault="001273CD">
      <w:pPr>
        <w:spacing w:after="120"/>
        <w:rPr>
          <w:color w:val="000000" w:themeColor="text1"/>
        </w:rPr>
      </w:pPr>
      <w:r>
        <w:rPr>
          <w:color w:val="000000" w:themeColor="text1"/>
        </w:rPr>
        <w:t>H_TM11 = sqrt(Hx_TM11.^2 + Hy_TM11.^2);</w:t>
      </w:r>
    </w:p>
    <w:p w14:paraId="1A206533" w14:textId="77777777" w:rsidR="009452FB" w:rsidRDefault="009452FB">
      <w:pPr>
        <w:spacing w:after="120"/>
        <w:rPr>
          <w:color w:val="000000" w:themeColor="text1"/>
        </w:rPr>
      </w:pPr>
    </w:p>
    <w:p w14:paraId="67D716DD" w14:textId="77777777" w:rsidR="009452FB" w:rsidRDefault="001273CD">
      <w:pPr>
        <w:spacing w:after="120"/>
        <w:rPr>
          <w:color w:val="000000" w:themeColor="text1"/>
        </w:rPr>
      </w:pPr>
      <w:r>
        <w:rPr>
          <w:color w:val="000000" w:themeColor="text1"/>
        </w:rPr>
        <w:t xml:space="preserve">H_TM11 = H_TM11 ./ </w:t>
      </w:r>
      <w:r>
        <w:rPr>
          <w:color w:val="000000" w:themeColor="text1"/>
        </w:rPr>
        <w:t>max(abs(H_TM11(:)));</w:t>
      </w:r>
    </w:p>
    <w:p w14:paraId="4195051C" w14:textId="77777777" w:rsidR="009452FB" w:rsidRDefault="009452FB">
      <w:pPr>
        <w:spacing w:after="120"/>
        <w:rPr>
          <w:color w:val="000000" w:themeColor="text1"/>
        </w:rPr>
      </w:pPr>
    </w:p>
    <w:p w14:paraId="0CF1E16F" w14:textId="77777777" w:rsidR="009452FB" w:rsidRDefault="001273CD">
      <w:pPr>
        <w:spacing w:after="120"/>
        <w:rPr>
          <w:color w:val="000000" w:themeColor="text1"/>
        </w:rPr>
      </w:pPr>
      <w:r>
        <w:rPr>
          <w:color w:val="000000" w:themeColor="text1"/>
        </w:rPr>
        <w:t>%% ========================================================</w:t>
      </w:r>
    </w:p>
    <w:p w14:paraId="36622622" w14:textId="77777777" w:rsidR="009452FB" w:rsidRDefault="001273CD">
      <w:pPr>
        <w:spacing w:after="120"/>
        <w:rPr>
          <w:color w:val="000000" w:themeColor="text1"/>
        </w:rPr>
      </w:pPr>
      <w:r>
        <w:rPr>
          <w:color w:val="000000" w:themeColor="text1"/>
        </w:rPr>
        <w:t>% TE10 ELECTRIC FIELD</w:t>
      </w:r>
    </w:p>
    <w:p w14:paraId="6E5DB2C7" w14:textId="77777777" w:rsidR="009452FB" w:rsidRDefault="001273CD">
      <w:pPr>
        <w:spacing w:after="120"/>
        <w:rPr>
          <w:color w:val="000000" w:themeColor="text1"/>
        </w:rPr>
      </w:pPr>
      <w:r>
        <w:rPr>
          <w:color w:val="000000" w:themeColor="text1"/>
        </w:rPr>
        <w:t>% =========================================================</w:t>
      </w:r>
    </w:p>
    <w:p w14:paraId="1BA060A0" w14:textId="77777777" w:rsidR="009452FB" w:rsidRDefault="009452FB">
      <w:pPr>
        <w:spacing w:after="120"/>
        <w:rPr>
          <w:color w:val="000000" w:themeColor="text1"/>
        </w:rPr>
      </w:pPr>
    </w:p>
    <w:p w14:paraId="72A795FD" w14:textId="77777777" w:rsidR="009452FB" w:rsidRDefault="001273CD">
      <w:pPr>
        <w:spacing w:after="120"/>
        <w:rPr>
          <w:color w:val="000000" w:themeColor="text1"/>
        </w:rPr>
      </w:pPr>
      <w:r>
        <w:rPr>
          <w:color w:val="000000" w:themeColor="text1"/>
        </w:rPr>
        <w:t>figure;</w:t>
      </w:r>
    </w:p>
    <w:p w14:paraId="22321023" w14:textId="77777777" w:rsidR="009452FB" w:rsidRDefault="009452FB">
      <w:pPr>
        <w:spacing w:after="120"/>
        <w:rPr>
          <w:color w:val="000000" w:themeColor="text1"/>
        </w:rPr>
      </w:pPr>
    </w:p>
    <w:p w14:paraId="75A1C0B0" w14:textId="77777777" w:rsidR="009452FB" w:rsidRDefault="001273CD">
      <w:pPr>
        <w:spacing w:after="120"/>
        <w:rPr>
          <w:color w:val="000000" w:themeColor="text1"/>
        </w:rPr>
      </w:pPr>
      <w:r>
        <w:rPr>
          <w:color w:val="000000" w:themeColor="text1"/>
        </w:rPr>
        <w:t>imagesc(x*1000,y*1000,E_TE10);</w:t>
      </w:r>
    </w:p>
    <w:p w14:paraId="596A260F" w14:textId="77777777" w:rsidR="009452FB" w:rsidRDefault="009452FB">
      <w:pPr>
        <w:spacing w:after="120"/>
        <w:rPr>
          <w:color w:val="000000" w:themeColor="text1"/>
        </w:rPr>
      </w:pPr>
    </w:p>
    <w:p w14:paraId="5842ECAF" w14:textId="77777777" w:rsidR="009452FB" w:rsidRDefault="001273CD">
      <w:pPr>
        <w:spacing w:after="120"/>
        <w:rPr>
          <w:color w:val="000000" w:themeColor="text1"/>
        </w:rPr>
      </w:pPr>
      <w:r>
        <w:rPr>
          <w:color w:val="000000" w:themeColor="text1"/>
        </w:rPr>
        <w:t>axis xy;</w:t>
      </w:r>
    </w:p>
    <w:p w14:paraId="1A7ECA3F" w14:textId="77777777" w:rsidR="009452FB" w:rsidRDefault="001273CD">
      <w:pPr>
        <w:spacing w:after="120"/>
        <w:rPr>
          <w:color w:val="000000" w:themeColor="text1"/>
        </w:rPr>
      </w:pPr>
      <w:r>
        <w:rPr>
          <w:color w:val="000000" w:themeColor="text1"/>
        </w:rPr>
        <w:t>axis equal tight;</w:t>
      </w:r>
    </w:p>
    <w:p w14:paraId="0D21901B" w14:textId="77777777" w:rsidR="009452FB" w:rsidRDefault="009452FB">
      <w:pPr>
        <w:spacing w:after="120"/>
        <w:rPr>
          <w:color w:val="000000" w:themeColor="text1"/>
        </w:rPr>
      </w:pPr>
    </w:p>
    <w:p w14:paraId="5BA21EA5" w14:textId="77777777" w:rsidR="009452FB" w:rsidRDefault="001273CD">
      <w:pPr>
        <w:spacing w:after="120"/>
        <w:rPr>
          <w:color w:val="000000" w:themeColor="text1"/>
        </w:rPr>
      </w:pPr>
      <w:r>
        <w:rPr>
          <w:color w:val="000000" w:themeColor="text1"/>
        </w:rPr>
        <w:t>xlabel('x (mm)');</w:t>
      </w:r>
    </w:p>
    <w:p w14:paraId="757E7AAD" w14:textId="77777777" w:rsidR="009452FB" w:rsidRDefault="001273CD">
      <w:pPr>
        <w:spacing w:after="120"/>
        <w:rPr>
          <w:color w:val="000000" w:themeColor="text1"/>
        </w:rPr>
      </w:pPr>
      <w:r>
        <w:rPr>
          <w:color w:val="000000" w:themeColor="text1"/>
        </w:rPr>
        <w:t>ylab</w:t>
      </w:r>
      <w:r>
        <w:rPr>
          <w:color w:val="000000" w:themeColor="text1"/>
        </w:rPr>
        <w:t>el('y (mm)');</w:t>
      </w:r>
    </w:p>
    <w:p w14:paraId="10353DC8" w14:textId="77777777" w:rsidR="009452FB" w:rsidRDefault="009452FB">
      <w:pPr>
        <w:spacing w:after="120"/>
        <w:rPr>
          <w:color w:val="000000" w:themeColor="text1"/>
        </w:rPr>
      </w:pPr>
    </w:p>
    <w:p w14:paraId="658FC9BE" w14:textId="77777777" w:rsidR="009452FB" w:rsidRDefault="001273CD">
      <w:pPr>
        <w:spacing w:after="120"/>
        <w:rPr>
          <w:color w:val="000000" w:themeColor="text1"/>
        </w:rPr>
      </w:pPr>
      <w:r>
        <w:rPr>
          <w:color w:val="000000" w:themeColor="text1"/>
        </w:rPr>
        <w:t>title('TE_{10} - Electric Field');</w:t>
      </w:r>
    </w:p>
    <w:p w14:paraId="583B5EAE" w14:textId="77777777" w:rsidR="009452FB" w:rsidRDefault="009452FB">
      <w:pPr>
        <w:spacing w:after="120"/>
        <w:rPr>
          <w:color w:val="000000" w:themeColor="text1"/>
        </w:rPr>
      </w:pPr>
    </w:p>
    <w:p w14:paraId="78AC1F2F" w14:textId="77777777" w:rsidR="009452FB" w:rsidRDefault="001273CD">
      <w:pPr>
        <w:spacing w:after="120"/>
        <w:rPr>
          <w:color w:val="000000" w:themeColor="text1"/>
        </w:rPr>
      </w:pPr>
      <w:r>
        <w:rPr>
          <w:color w:val="000000" w:themeColor="text1"/>
        </w:rPr>
        <w:t>colorbar;</w:t>
      </w:r>
    </w:p>
    <w:p w14:paraId="7E355671" w14:textId="77777777" w:rsidR="009452FB" w:rsidRDefault="009452FB">
      <w:pPr>
        <w:spacing w:after="120"/>
        <w:rPr>
          <w:color w:val="000000" w:themeColor="text1"/>
        </w:rPr>
      </w:pPr>
    </w:p>
    <w:p w14:paraId="5F421D5E" w14:textId="77777777" w:rsidR="009452FB" w:rsidRDefault="001273CD">
      <w:pPr>
        <w:spacing w:after="120"/>
        <w:rPr>
          <w:color w:val="000000" w:themeColor="text1"/>
        </w:rPr>
      </w:pPr>
      <w:r>
        <w:rPr>
          <w:color w:val="000000" w:themeColor="text1"/>
        </w:rPr>
        <w:t>%% ========================================================</w:t>
      </w:r>
    </w:p>
    <w:p w14:paraId="066D83C8" w14:textId="77777777" w:rsidR="009452FB" w:rsidRDefault="001273CD">
      <w:pPr>
        <w:spacing w:after="120"/>
        <w:rPr>
          <w:color w:val="000000" w:themeColor="text1"/>
        </w:rPr>
      </w:pPr>
      <w:r>
        <w:rPr>
          <w:color w:val="000000" w:themeColor="text1"/>
        </w:rPr>
        <w:t>% TE10 MAGNETIC FIELD</w:t>
      </w:r>
    </w:p>
    <w:p w14:paraId="326540F6" w14:textId="77777777" w:rsidR="009452FB" w:rsidRDefault="001273CD">
      <w:pPr>
        <w:spacing w:after="120"/>
        <w:rPr>
          <w:color w:val="000000" w:themeColor="text1"/>
        </w:rPr>
      </w:pPr>
      <w:r>
        <w:rPr>
          <w:color w:val="000000" w:themeColor="text1"/>
        </w:rPr>
        <w:t>% =========================================================</w:t>
      </w:r>
    </w:p>
    <w:p w14:paraId="7179E4C5" w14:textId="77777777" w:rsidR="009452FB" w:rsidRDefault="009452FB">
      <w:pPr>
        <w:spacing w:after="120"/>
        <w:rPr>
          <w:color w:val="000000" w:themeColor="text1"/>
        </w:rPr>
      </w:pPr>
    </w:p>
    <w:p w14:paraId="6C4A5DBD" w14:textId="77777777" w:rsidR="009452FB" w:rsidRDefault="001273CD">
      <w:pPr>
        <w:spacing w:after="120"/>
        <w:rPr>
          <w:color w:val="000000" w:themeColor="text1"/>
        </w:rPr>
      </w:pPr>
      <w:r>
        <w:rPr>
          <w:color w:val="000000" w:themeColor="text1"/>
        </w:rPr>
        <w:lastRenderedPageBreak/>
        <w:t>figure;</w:t>
      </w:r>
    </w:p>
    <w:p w14:paraId="7BFB0561" w14:textId="77777777" w:rsidR="009452FB" w:rsidRDefault="009452FB">
      <w:pPr>
        <w:spacing w:after="120"/>
        <w:rPr>
          <w:color w:val="000000" w:themeColor="text1"/>
        </w:rPr>
      </w:pPr>
    </w:p>
    <w:p w14:paraId="680A65D4" w14:textId="77777777" w:rsidR="009452FB" w:rsidRDefault="001273CD">
      <w:pPr>
        <w:spacing w:after="120"/>
        <w:rPr>
          <w:color w:val="000000" w:themeColor="text1"/>
        </w:rPr>
      </w:pPr>
      <w:r>
        <w:rPr>
          <w:color w:val="000000" w:themeColor="text1"/>
        </w:rPr>
        <w:t>imagesc(x*1000,y*1000,H_TE10);</w:t>
      </w:r>
    </w:p>
    <w:p w14:paraId="71F15F23" w14:textId="77777777" w:rsidR="009452FB" w:rsidRDefault="009452FB">
      <w:pPr>
        <w:spacing w:after="120"/>
        <w:rPr>
          <w:color w:val="000000" w:themeColor="text1"/>
        </w:rPr>
      </w:pPr>
    </w:p>
    <w:p w14:paraId="53DBBBD9" w14:textId="77777777" w:rsidR="009452FB" w:rsidRDefault="001273CD">
      <w:pPr>
        <w:spacing w:after="120"/>
        <w:rPr>
          <w:color w:val="000000" w:themeColor="text1"/>
        </w:rPr>
      </w:pPr>
      <w:r>
        <w:rPr>
          <w:color w:val="000000" w:themeColor="text1"/>
        </w:rPr>
        <w:t>axis xy;</w:t>
      </w:r>
    </w:p>
    <w:p w14:paraId="2FC250AB" w14:textId="77777777" w:rsidR="009452FB" w:rsidRDefault="001273CD">
      <w:pPr>
        <w:spacing w:after="120"/>
        <w:rPr>
          <w:color w:val="000000" w:themeColor="text1"/>
        </w:rPr>
      </w:pPr>
      <w:r>
        <w:rPr>
          <w:color w:val="000000" w:themeColor="text1"/>
        </w:rPr>
        <w:t>axis equal tight;</w:t>
      </w:r>
    </w:p>
    <w:p w14:paraId="4C9D8BFC" w14:textId="77777777" w:rsidR="009452FB" w:rsidRDefault="009452FB">
      <w:pPr>
        <w:spacing w:after="120"/>
        <w:rPr>
          <w:color w:val="000000" w:themeColor="text1"/>
        </w:rPr>
      </w:pPr>
    </w:p>
    <w:p w14:paraId="5310108C" w14:textId="77777777" w:rsidR="009452FB" w:rsidRDefault="001273CD">
      <w:pPr>
        <w:spacing w:after="120"/>
        <w:rPr>
          <w:color w:val="000000" w:themeColor="text1"/>
        </w:rPr>
      </w:pPr>
      <w:r>
        <w:rPr>
          <w:color w:val="000000" w:themeColor="text1"/>
        </w:rPr>
        <w:t>xlabel('x (mm)');</w:t>
      </w:r>
    </w:p>
    <w:p w14:paraId="2A57A812" w14:textId="77777777" w:rsidR="009452FB" w:rsidRDefault="001273CD">
      <w:pPr>
        <w:spacing w:after="120"/>
        <w:rPr>
          <w:color w:val="000000" w:themeColor="text1"/>
        </w:rPr>
      </w:pPr>
      <w:r>
        <w:rPr>
          <w:color w:val="000000" w:themeColor="text1"/>
        </w:rPr>
        <w:t>ylabel('y (mm)');</w:t>
      </w:r>
    </w:p>
    <w:p w14:paraId="7FD792E0" w14:textId="77777777" w:rsidR="009452FB" w:rsidRDefault="009452FB">
      <w:pPr>
        <w:spacing w:after="120"/>
        <w:rPr>
          <w:color w:val="000000" w:themeColor="text1"/>
        </w:rPr>
      </w:pPr>
    </w:p>
    <w:p w14:paraId="0C2AA180" w14:textId="77777777" w:rsidR="009452FB" w:rsidRDefault="001273CD">
      <w:pPr>
        <w:spacing w:after="120"/>
        <w:rPr>
          <w:color w:val="000000" w:themeColor="text1"/>
        </w:rPr>
      </w:pPr>
      <w:r>
        <w:rPr>
          <w:color w:val="000000" w:themeColor="text1"/>
        </w:rPr>
        <w:t>title('TE_{10} - Magnetic Field');</w:t>
      </w:r>
    </w:p>
    <w:p w14:paraId="5A82645F" w14:textId="77777777" w:rsidR="009452FB" w:rsidRDefault="009452FB">
      <w:pPr>
        <w:spacing w:after="120"/>
        <w:rPr>
          <w:color w:val="000000" w:themeColor="text1"/>
        </w:rPr>
      </w:pPr>
    </w:p>
    <w:p w14:paraId="5751652E" w14:textId="77777777" w:rsidR="009452FB" w:rsidRDefault="001273CD">
      <w:pPr>
        <w:spacing w:after="120"/>
        <w:rPr>
          <w:color w:val="000000" w:themeColor="text1"/>
        </w:rPr>
      </w:pPr>
      <w:r>
        <w:rPr>
          <w:color w:val="000000" w:themeColor="text1"/>
        </w:rPr>
        <w:t>colorbar;</w:t>
      </w:r>
    </w:p>
    <w:p w14:paraId="68A3794A" w14:textId="77777777" w:rsidR="009452FB" w:rsidRDefault="009452FB">
      <w:pPr>
        <w:spacing w:after="120"/>
        <w:rPr>
          <w:color w:val="000000" w:themeColor="text1"/>
        </w:rPr>
      </w:pPr>
    </w:p>
    <w:p w14:paraId="6270F515" w14:textId="77777777" w:rsidR="009452FB" w:rsidRDefault="001273CD">
      <w:pPr>
        <w:spacing w:after="120"/>
        <w:rPr>
          <w:color w:val="000000" w:themeColor="text1"/>
        </w:rPr>
      </w:pPr>
      <w:r>
        <w:rPr>
          <w:color w:val="000000" w:themeColor="text1"/>
        </w:rPr>
        <w:t>%% ========================================================</w:t>
      </w:r>
    </w:p>
    <w:p w14:paraId="2277015F" w14:textId="77777777" w:rsidR="009452FB" w:rsidRDefault="001273CD">
      <w:pPr>
        <w:spacing w:after="120"/>
        <w:rPr>
          <w:color w:val="000000" w:themeColor="text1"/>
        </w:rPr>
      </w:pPr>
      <w:r>
        <w:rPr>
          <w:color w:val="000000" w:themeColor="text1"/>
        </w:rPr>
        <w:t>% TM11 ELECTRIC FIELD</w:t>
      </w:r>
    </w:p>
    <w:p w14:paraId="4A7C4BB7" w14:textId="77777777" w:rsidR="009452FB" w:rsidRDefault="001273CD">
      <w:pPr>
        <w:spacing w:after="120"/>
        <w:rPr>
          <w:color w:val="000000" w:themeColor="text1"/>
        </w:rPr>
      </w:pPr>
      <w:r>
        <w:rPr>
          <w:color w:val="000000" w:themeColor="text1"/>
        </w:rPr>
        <w:t>% =========================================================</w:t>
      </w:r>
    </w:p>
    <w:p w14:paraId="1D7179C8" w14:textId="77777777" w:rsidR="009452FB" w:rsidRDefault="009452FB">
      <w:pPr>
        <w:spacing w:after="120"/>
        <w:rPr>
          <w:color w:val="000000" w:themeColor="text1"/>
        </w:rPr>
      </w:pPr>
    </w:p>
    <w:p w14:paraId="2559C061" w14:textId="77777777" w:rsidR="009452FB" w:rsidRDefault="001273CD">
      <w:pPr>
        <w:spacing w:after="120"/>
        <w:rPr>
          <w:color w:val="000000" w:themeColor="text1"/>
        </w:rPr>
      </w:pPr>
      <w:r>
        <w:rPr>
          <w:color w:val="000000" w:themeColor="text1"/>
        </w:rPr>
        <w:t>figure;</w:t>
      </w:r>
    </w:p>
    <w:p w14:paraId="7F361117" w14:textId="77777777" w:rsidR="009452FB" w:rsidRDefault="009452FB">
      <w:pPr>
        <w:spacing w:after="120"/>
        <w:rPr>
          <w:color w:val="000000" w:themeColor="text1"/>
        </w:rPr>
      </w:pPr>
    </w:p>
    <w:p w14:paraId="583AA6F9" w14:textId="77777777" w:rsidR="009452FB" w:rsidRDefault="001273CD">
      <w:pPr>
        <w:spacing w:after="120"/>
        <w:rPr>
          <w:color w:val="000000" w:themeColor="text1"/>
        </w:rPr>
      </w:pPr>
      <w:r>
        <w:rPr>
          <w:color w:val="000000" w:themeColor="text1"/>
        </w:rPr>
        <w:t>i</w:t>
      </w:r>
      <w:r>
        <w:rPr>
          <w:color w:val="000000" w:themeColor="text1"/>
        </w:rPr>
        <w:t>magesc(x*1000,y*1000,E_TM11);</w:t>
      </w:r>
    </w:p>
    <w:p w14:paraId="5D2495F7" w14:textId="77777777" w:rsidR="009452FB" w:rsidRDefault="009452FB">
      <w:pPr>
        <w:spacing w:after="120"/>
        <w:rPr>
          <w:color w:val="000000" w:themeColor="text1"/>
        </w:rPr>
      </w:pPr>
    </w:p>
    <w:p w14:paraId="5F9A1A11" w14:textId="77777777" w:rsidR="009452FB" w:rsidRDefault="001273CD">
      <w:pPr>
        <w:spacing w:after="120"/>
        <w:rPr>
          <w:color w:val="000000" w:themeColor="text1"/>
        </w:rPr>
      </w:pPr>
      <w:r>
        <w:rPr>
          <w:color w:val="000000" w:themeColor="text1"/>
        </w:rPr>
        <w:t>axis xy;</w:t>
      </w:r>
    </w:p>
    <w:p w14:paraId="35E6E940" w14:textId="77777777" w:rsidR="009452FB" w:rsidRDefault="001273CD">
      <w:pPr>
        <w:spacing w:after="120"/>
        <w:rPr>
          <w:color w:val="000000" w:themeColor="text1"/>
        </w:rPr>
      </w:pPr>
      <w:r>
        <w:rPr>
          <w:color w:val="000000" w:themeColor="text1"/>
        </w:rPr>
        <w:t>axis equal tight;</w:t>
      </w:r>
    </w:p>
    <w:p w14:paraId="768F0561" w14:textId="77777777" w:rsidR="009452FB" w:rsidRDefault="009452FB">
      <w:pPr>
        <w:spacing w:after="120"/>
        <w:rPr>
          <w:color w:val="000000" w:themeColor="text1"/>
        </w:rPr>
      </w:pPr>
    </w:p>
    <w:p w14:paraId="67CE3EDD" w14:textId="77777777" w:rsidR="009452FB" w:rsidRDefault="001273CD">
      <w:pPr>
        <w:spacing w:after="120"/>
        <w:rPr>
          <w:color w:val="000000" w:themeColor="text1"/>
        </w:rPr>
      </w:pPr>
      <w:r>
        <w:rPr>
          <w:color w:val="000000" w:themeColor="text1"/>
        </w:rPr>
        <w:t>xlabel('x (mm)');</w:t>
      </w:r>
    </w:p>
    <w:p w14:paraId="6E4EA263" w14:textId="77777777" w:rsidR="009452FB" w:rsidRDefault="001273CD">
      <w:pPr>
        <w:spacing w:after="120"/>
        <w:rPr>
          <w:color w:val="000000" w:themeColor="text1"/>
        </w:rPr>
      </w:pPr>
      <w:r>
        <w:rPr>
          <w:color w:val="000000" w:themeColor="text1"/>
        </w:rPr>
        <w:t>ylabel('y (mm)');</w:t>
      </w:r>
    </w:p>
    <w:p w14:paraId="59B8A4B4" w14:textId="77777777" w:rsidR="009452FB" w:rsidRDefault="009452FB">
      <w:pPr>
        <w:spacing w:after="120"/>
        <w:rPr>
          <w:color w:val="000000" w:themeColor="text1"/>
        </w:rPr>
      </w:pPr>
    </w:p>
    <w:p w14:paraId="1B93673B" w14:textId="77777777" w:rsidR="009452FB" w:rsidRDefault="001273CD">
      <w:pPr>
        <w:spacing w:after="120"/>
        <w:rPr>
          <w:color w:val="000000" w:themeColor="text1"/>
        </w:rPr>
      </w:pPr>
      <w:r>
        <w:rPr>
          <w:color w:val="000000" w:themeColor="text1"/>
        </w:rPr>
        <w:t>title('TM_{11} - Electric Field');</w:t>
      </w:r>
    </w:p>
    <w:p w14:paraId="00EC141C" w14:textId="77777777" w:rsidR="009452FB" w:rsidRDefault="009452FB">
      <w:pPr>
        <w:spacing w:after="120"/>
        <w:rPr>
          <w:color w:val="000000" w:themeColor="text1"/>
        </w:rPr>
      </w:pPr>
    </w:p>
    <w:p w14:paraId="7BCC2932" w14:textId="77777777" w:rsidR="009452FB" w:rsidRDefault="001273CD">
      <w:pPr>
        <w:spacing w:after="120"/>
        <w:rPr>
          <w:color w:val="000000" w:themeColor="text1"/>
        </w:rPr>
      </w:pPr>
      <w:r>
        <w:rPr>
          <w:color w:val="000000" w:themeColor="text1"/>
        </w:rPr>
        <w:t>colorbar;</w:t>
      </w:r>
    </w:p>
    <w:p w14:paraId="625557C0" w14:textId="77777777" w:rsidR="009452FB" w:rsidRDefault="009452FB">
      <w:pPr>
        <w:spacing w:after="120"/>
        <w:rPr>
          <w:color w:val="000000" w:themeColor="text1"/>
        </w:rPr>
      </w:pPr>
    </w:p>
    <w:p w14:paraId="7F145E67" w14:textId="77777777" w:rsidR="009452FB" w:rsidRDefault="001273CD">
      <w:pPr>
        <w:spacing w:after="120"/>
        <w:rPr>
          <w:color w:val="000000" w:themeColor="text1"/>
        </w:rPr>
      </w:pPr>
      <w:r>
        <w:rPr>
          <w:color w:val="000000" w:themeColor="text1"/>
        </w:rPr>
        <w:t>%% ========================================================</w:t>
      </w:r>
    </w:p>
    <w:p w14:paraId="4B7686B6" w14:textId="77777777" w:rsidR="009452FB" w:rsidRDefault="001273CD">
      <w:pPr>
        <w:spacing w:after="120"/>
        <w:rPr>
          <w:color w:val="000000" w:themeColor="text1"/>
        </w:rPr>
      </w:pPr>
      <w:r>
        <w:rPr>
          <w:color w:val="000000" w:themeColor="text1"/>
        </w:rPr>
        <w:t>% TM11 MAGNETIC FIELD</w:t>
      </w:r>
    </w:p>
    <w:p w14:paraId="1D1AC02C" w14:textId="77777777" w:rsidR="009452FB" w:rsidRDefault="001273CD">
      <w:pPr>
        <w:spacing w:after="120"/>
        <w:rPr>
          <w:color w:val="000000" w:themeColor="text1"/>
        </w:rPr>
      </w:pPr>
      <w:r>
        <w:rPr>
          <w:color w:val="000000" w:themeColor="text1"/>
        </w:rPr>
        <w:t xml:space="preserve">% </w:t>
      </w:r>
      <w:r>
        <w:rPr>
          <w:color w:val="000000" w:themeColor="text1"/>
        </w:rPr>
        <w:t>=========================================================</w:t>
      </w:r>
    </w:p>
    <w:p w14:paraId="264B1979" w14:textId="77777777" w:rsidR="009452FB" w:rsidRDefault="009452FB">
      <w:pPr>
        <w:spacing w:after="120"/>
        <w:rPr>
          <w:color w:val="000000" w:themeColor="text1"/>
        </w:rPr>
      </w:pPr>
    </w:p>
    <w:p w14:paraId="2A1D075B" w14:textId="77777777" w:rsidR="009452FB" w:rsidRDefault="001273CD">
      <w:pPr>
        <w:spacing w:after="120"/>
        <w:rPr>
          <w:color w:val="000000" w:themeColor="text1"/>
        </w:rPr>
      </w:pPr>
      <w:r>
        <w:rPr>
          <w:color w:val="000000" w:themeColor="text1"/>
        </w:rPr>
        <w:t>figure;</w:t>
      </w:r>
    </w:p>
    <w:p w14:paraId="36B00414" w14:textId="77777777" w:rsidR="009452FB" w:rsidRDefault="009452FB">
      <w:pPr>
        <w:spacing w:after="120"/>
        <w:rPr>
          <w:color w:val="000000" w:themeColor="text1"/>
        </w:rPr>
      </w:pPr>
    </w:p>
    <w:p w14:paraId="19993AD3" w14:textId="77777777" w:rsidR="009452FB" w:rsidRDefault="001273CD">
      <w:pPr>
        <w:spacing w:after="120"/>
        <w:rPr>
          <w:color w:val="000000" w:themeColor="text1"/>
        </w:rPr>
      </w:pPr>
      <w:r>
        <w:rPr>
          <w:color w:val="000000" w:themeColor="text1"/>
        </w:rPr>
        <w:t>imagesc(x*1000,y*1000,H_TM11);</w:t>
      </w:r>
    </w:p>
    <w:p w14:paraId="2672760A" w14:textId="77777777" w:rsidR="009452FB" w:rsidRDefault="009452FB">
      <w:pPr>
        <w:spacing w:after="120"/>
        <w:rPr>
          <w:color w:val="000000" w:themeColor="text1"/>
        </w:rPr>
      </w:pPr>
    </w:p>
    <w:p w14:paraId="102718C1" w14:textId="77777777" w:rsidR="009452FB" w:rsidRDefault="001273CD">
      <w:pPr>
        <w:spacing w:after="120"/>
        <w:rPr>
          <w:color w:val="000000" w:themeColor="text1"/>
        </w:rPr>
      </w:pPr>
      <w:r>
        <w:rPr>
          <w:color w:val="000000" w:themeColor="text1"/>
        </w:rPr>
        <w:t>axis xy;</w:t>
      </w:r>
    </w:p>
    <w:p w14:paraId="46ED63A7" w14:textId="77777777" w:rsidR="009452FB" w:rsidRDefault="001273CD">
      <w:pPr>
        <w:spacing w:after="120"/>
        <w:rPr>
          <w:color w:val="000000" w:themeColor="text1"/>
        </w:rPr>
      </w:pPr>
      <w:r>
        <w:rPr>
          <w:color w:val="000000" w:themeColor="text1"/>
        </w:rPr>
        <w:t>axis equal tight;</w:t>
      </w:r>
    </w:p>
    <w:p w14:paraId="1C14D8B5" w14:textId="77777777" w:rsidR="009452FB" w:rsidRDefault="009452FB">
      <w:pPr>
        <w:spacing w:after="120"/>
        <w:rPr>
          <w:color w:val="000000" w:themeColor="text1"/>
        </w:rPr>
      </w:pPr>
    </w:p>
    <w:p w14:paraId="66CA65D4" w14:textId="77777777" w:rsidR="009452FB" w:rsidRDefault="001273CD">
      <w:pPr>
        <w:spacing w:after="120"/>
        <w:rPr>
          <w:color w:val="000000" w:themeColor="text1"/>
        </w:rPr>
      </w:pPr>
      <w:r>
        <w:rPr>
          <w:color w:val="000000" w:themeColor="text1"/>
        </w:rPr>
        <w:t>xlabel('x (mm)');</w:t>
      </w:r>
    </w:p>
    <w:p w14:paraId="7DB15A31" w14:textId="77777777" w:rsidR="009452FB" w:rsidRDefault="001273CD">
      <w:pPr>
        <w:spacing w:after="120"/>
        <w:rPr>
          <w:color w:val="000000" w:themeColor="text1"/>
        </w:rPr>
      </w:pPr>
      <w:r>
        <w:rPr>
          <w:color w:val="000000" w:themeColor="text1"/>
        </w:rPr>
        <w:t>ylabel('y (mm)');</w:t>
      </w:r>
    </w:p>
    <w:p w14:paraId="17DE0463" w14:textId="77777777" w:rsidR="009452FB" w:rsidRDefault="009452FB">
      <w:pPr>
        <w:spacing w:after="120"/>
        <w:rPr>
          <w:color w:val="000000" w:themeColor="text1"/>
        </w:rPr>
      </w:pPr>
    </w:p>
    <w:p w14:paraId="3B5B03BC" w14:textId="77777777" w:rsidR="009452FB" w:rsidRDefault="001273CD">
      <w:pPr>
        <w:spacing w:after="120"/>
        <w:rPr>
          <w:color w:val="000000" w:themeColor="text1"/>
        </w:rPr>
      </w:pPr>
      <w:r>
        <w:rPr>
          <w:color w:val="000000" w:themeColor="text1"/>
        </w:rPr>
        <w:t>title('TM_{11} - Magnetic Field');</w:t>
      </w:r>
    </w:p>
    <w:p w14:paraId="2DAB1EDC" w14:textId="77777777" w:rsidR="009452FB" w:rsidRDefault="009452FB">
      <w:pPr>
        <w:spacing w:after="120"/>
        <w:rPr>
          <w:color w:val="000000" w:themeColor="text1"/>
        </w:rPr>
      </w:pPr>
    </w:p>
    <w:p w14:paraId="18CBB66A" w14:textId="77777777" w:rsidR="009452FB" w:rsidRDefault="001273CD">
      <w:pPr>
        <w:spacing w:after="120"/>
        <w:rPr>
          <w:color w:val="000000" w:themeColor="text1"/>
        </w:rPr>
      </w:pPr>
      <w:r>
        <w:rPr>
          <w:color w:val="000000" w:themeColor="text1"/>
        </w:rPr>
        <w:t>colorbar;</w:t>
      </w:r>
    </w:p>
    <w:p w14:paraId="5A21C7D7" w14:textId="77777777" w:rsidR="009452FB" w:rsidRDefault="009452FB">
      <w:pPr>
        <w:spacing w:after="120"/>
        <w:rPr>
          <w:color w:val="000000" w:themeColor="text1"/>
        </w:rPr>
      </w:pPr>
    </w:p>
    <w:p w14:paraId="5CFC59F2" w14:textId="77777777" w:rsidR="009452FB" w:rsidRDefault="001273CD">
      <w:pPr>
        <w:spacing w:after="120"/>
        <w:rPr>
          <w:color w:val="000000" w:themeColor="text1"/>
        </w:rPr>
      </w:pPr>
      <w:r>
        <w:rPr>
          <w:color w:val="000000" w:themeColor="text1"/>
        </w:rPr>
        <w:t xml:space="preserve">%% </w:t>
      </w:r>
      <w:r>
        <w:rPr>
          <w:color w:val="000000" w:themeColor="text1"/>
        </w:rPr>
        <w:t>========================================================</w:t>
      </w:r>
    </w:p>
    <w:p w14:paraId="581386C2" w14:textId="77777777" w:rsidR="009452FB" w:rsidRDefault="001273CD">
      <w:pPr>
        <w:spacing w:after="120"/>
        <w:rPr>
          <w:color w:val="000000" w:themeColor="text1"/>
        </w:rPr>
      </w:pPr>
      <w:r>
        <w:rPr>
          <w:color w:val="000000" w:themeColor="text1"/>
        </w:rPr>
        <w:t>% DISPLAY ANALYSIS</w:t>
      </w:r>
    </w:p>
    <w:p w14:paraId="0025A542" w14:textId="77777777" w:rsidR="009452FB" w:rsidRDefault="001273CD">
      <w:pPr>
        <w:spacing w:after="120"/>
        <w:rPr>
          <w:color w:val="000000" w:themeColor="text1"/>
        </w:rPr>
      </w:pPr>
      <w:r>
        <w:rPr>
          <w:color w:val="000000" w:themeColor="text1"/>
        </w:rPr>
        <w:t>% ========================================================</w:t>
      </w:r>
    </w:p>
    <w:p w14:paraId="3F419437" w14:textId="77777777" w:rsidR="009452FB" w:rsidRDefault="009452FB">
      <w:pPr>
        <w:spacing w:after="120"/>
        <w:rPr>
          <w:color w:val="000000" w:themeColor="text1"/>
        </w:rPr>
      </w:pPr>
    </w:p>
    <w:p w14:paraId="51DFE782" w14:textId="77777777" w:rsidR="009452FB" w:rsidRDefault="001273CD">
      <w:pPr>
        <w:spacing w:after="120"/>
        <w:rPr>
          <w:color w:val="000000" w:themeColor="text1"/>
        </w:rPr>
      </w:pPr>
      <w:r>
        <w:rPr>
          <w:color w:val="000000" w:themeColor="text1"/>
        </w:rPr>
        <w:t>fprintf('\n');</w:t>
      </w:r>
    </w:p>
    <w:p w14:paraId="15C1532D" w14:textId="77777777" w:rsidR="009452FB" w:rsidRDefault="001273CD">
      <w:pPr>
        <w:spacing w:after="120"/>
        <w:rPr>
          <w:color w:val="000000" w:themeColor="text1"/>
        </w:rPr>
      </w:pPr>
      <w:r>
        <w:rPr>
          <w:color w:val="000000" w:themeColor="text1"/>
        </w:rPr>
        <w:t>fprintf('============================================\n');</w:t>
      </w:r>
    </w:p>
    <w:p w14:paraId="34A09CDF" w14:textId="77777777" w:rsidR="009452FB" w:rsidRDefault="001273CD">
      <w:pPr>
        <w:spacing w:after="120"/>
        <w:rPr>
          <w:color w:val="000000" w:themeColor="text1"/>
        </w:rPr>
      </w:pPr>
      <w:r>
        <w:rPr>
          <w:color w:val="000000" w:themeColor="text1"/>
        </w:rPr>
        <w:t xml:space="preserve">fprintf('OBJECTIVE 2 - FIELD </w:t>
      </w:r>
      <w:r>
        <w:rPr>
          <w:color w:val="000000" w:themeColor="text1"/>
        </w:rPr>
        <w:t>VISUALIZATION\n');</w:t>
      </w:r>
    </w:p>
    <w:p w14:paraId="10AEE158" w14:textId="77777777" w:rsidR="009452FB" w:rsidRDefault="001273CD">
      <w:pPr>
        <w:spacing w:after="120"/>
        <w:rPr>
          <w:color w:val="000000" w:themeColor="text1"/>
        </w:rPr>
      </w:pPr>
      <w:r>
        <w:rPr>
          <w:color w:val="000000" w:themeColor="text1"/>
        </w:rPr>
        <w:t>fprintf('============================================\n');</w:t>
      </w:r>
    </w:p>
    <w:p w14:paraId="2007A7A4" w14:textId="77777777" w:rsidR="009452FB" w:rsidRDefault="009452FB">
      <w:pPr>
        <w:spacing w:after="120"/>
        <w:rPr>
          <w:color w:val="000000" w:themeColor="text1"/>
        </w:rPr>
      </w:pPr>
    </w:p>
    <w:p w14:paraId="60B6FAAB" w14:textId="77777777" w:rsidR="009452FB" w:rsidRDefault="001273CD">
      <w:pPr>
        <w:spacing w:after="120"/>
        <w:rPr>
          <w:color w:val="000000" w:themeColor="text1"/>
        </w:rPr>
      </w:pPr>
      <w:r>
        <w:rPr>
          <w:color w:val="000000" w:themeColor="text1"/>
        </w:rPr>
        <w:t>fprintf('\nTE10 Mode:\n');</w:t>
      </w:r>
    </w:p>
    <w:p w14:paraId="66BB65E2" w14:textId="77777777" w:rsidR="009452FB" w:rsidRDefault="001273CD">
      <w:pPr>
        <w:spacing w:after="120"/>
        <w:rPr>
          <w:color w:val="000000" w:themeColor="text1"/>
        </w:rPr>
      </w:pPr>
      <w:r>
        <w:rPr>
          <w:color w:val="000000" w:themeColor="text1"/>
        </w:rPr>
        <w:t>fprintf('- Electric field varies across width a.\n');</w:t>
      </w:r>
    </w:p>
    <w:p w14:paraId="3E40814B" w14:textId="77777777" w:rsidR="009452FB" w:rsidRDefault="001273CD">
      <w:pPr>
        <w:spacing w:after="120"/>
        <w:rPr>
          <w:color w:val="000000" w:themeColor="text1"/>
        </w:rPr>
      </w:pPr>
      <w:r>
        <w:rPr>
          <w:color w:val="000000" w:themeColor="text1"/>
        </w:rPr>
        <w:t>fprintf('- One half-cycle variation is observed.\n');</w:t>
      </w:r>
    </w:p>
    <w:p w14:paraId="4BACED31" w14:textId="77777777" w:rsidR="009452FB" w:rsidRDefault="001273CD">
      <w:pPr>
        <w:spacing w:after="120"/>
        <w:rPr>
          <w:color w:val="000000" w:themeColor="text1"/>
        </w:rPr>
      </w:pPr>
      <w:r>
        <w:rPr>
          <w:color w:val="000000" w:themeColor="text1"/>
        </w:rPr>
        <w:lastRenderedPageBreak/>
        <w:t>fprintf('- Magnetic field has correspondin</w:t>
      </w:r>
      <w:r>
        <w:rPr>
          <w:color w:val="000000" w:themeColor="text1"/>
        </w:rPr>
        <w:t>g variation.\n');</w:t>
      </w:r>
    </w:p>
    <w:p w14:paraId="44144D90" w14:textId="77777777" w:rsidR="009452FB" w:rsidRDefault="009452FB">
      <w:pPr>
        <w:spacing w:after="120"/>
        <w:rPr>
          <w:color w:val="000000" w:themeColor="text1"/>
        </w:rPr>
      </w:pPr>
    </w:p>
    <w:p w14:paraId="59F06234" w14:textId="77777777" w:rsidR="009452FB" w:rsidRDefault="001273CD">
      <w:pPr>
        <w:spacing w:after="120"/>
        <w:rPr>
          <w:color w:val="000000" w:themeColor="text1"/>
        </w:rPr>
      </w:pPr>
      <w:r>
        <w:rPr>
          <w:color w:val="000000" w:themeColor="text1"/>
        </w:rPr>
        <w:t>fprintf('\nTM11 Mode:\n');</w:t>
      </w:r>
    </w:p>
    <w:p w14:paraId="75F45D5F" w14:textId="77777777" w:rsidR="009452FB" w:rsidRDefault="001273CD">
      <w:pPr>
        <w:spacing w:after="120"/>
        <w:rPr>
          <w:color w:val="000000" w:themeColor="text1"/>
        </w:rPr>
      </w:pPr>
      <w:r>
        <w:rPr>
          <w:color w:val="000000" w:themeColor="text1"/>
        </w:rPr>
        <w:t>fprintf('- Electric field has variations along x and y.\n');</w:t>
      </w:r>
    </w:p>
    <w:p w14:paraId="3AAF08B6" w14:textId="77777777" w:rsidR="009452FB" w:rsidRDefault="001273CD">
      <w:pPr>
        <w:spacing w:after="120"/>
        <w:rPr>
          <w:color w:val="000000" w:themeColor="text1"/>
        </w:rPr>
      </w:pPr>
      <w:r>
        <w:rPr>
          <w:color w:val="000000" w:themeColor="text1"/>
        </w:rPr>
        <w:t>fprintf('- Field distribution contains nodal regions.\n');</w:t>
      </w:r>
    </w:p>
    <w:p w14:paraId="67EE0A0D" w14:textId="77777777" w:rsidR="009452FB" w:rsidRDefault="001273CD">
      <w:pPr>
        <w:spacing w:after="120"/>
        <w:rPr>
          <w:color w:val="000000" w:themeColor="text1"/>
        </w:rPr>
      </w:pPr>
      <w:r>
        <w:rPr>
          <w:color w:val="000000" w:themeColor="text1"/>
        </w:rPr>
        <w:t>fprintf('- Magnetic field has corresponding transverse components.\n');</w:t>
      </w:r>
    </w:p>
    <w:p w14:paraId="3204900E" w14:textId="77777777" w:rsidR="009452FB" w:rsidRDefault="009452FB">
      <w:pPr>
        <w:spacing w:after="120"/>
        <w:rPr>
          <w:color w:val="000000" w:themeColor="text1"/>
        </w:rPr>
      </w:pPr>
    </w:p>
    <w:p w14:paraId="7417422C" w14:textId="77777777" w:rsidR="009452FB" w:rsidRDefault="001273CD">
      <w:pPr>
        <w:spacing w:after="120"/>
        <w:rPr>
          <w:color w:val="000000" w:themeColor="text1"/>
        </w:rPr>
      </w:pPr>
      <w:r>
        <w:rPr>
          <w:color w:val="000000" w:themeColor="text1"/>
        </w:rPr>
        <w:t xml:space="preserve">fprintf('\nField </w:t>
      </w:r>
      <w:r>
        <w:rPr>
          <w:color w:val="000000" w:themeColor="text1"/>
        </w:rPr>
        <w:t>visualization completed successfully.\n');</w:t>
      </w:r>
    </w:p>
    <w:p w14:paraId="3B529110" w14:textId="77777777" w:rsidR="009452FB" w:rsidRDefault="009452FB">
      <w:pPr>
        <w:rPr>
          <w:b/>
          <w:color w:val="000000" w:themeColor="text1"/>
        </w:rPr>
      </w:pPr>
    </w:p>
    <w:p w14:paraId="6993EF0C" w14:textId="77777777" w:rsidR="009452FB" w:rsidRDefault="009452FB">
      <w:pPr>
        <w:rPr>
          <w:b/>
          <w:color w:val="000000" w:themeColor="text1"/>
        </w:rPr>
      </w:pPr>
    </w:p>
    <w:p w14:paraId="6B469033" w14:textId="77777777" w:rsidR="009452FB" w:rsidRDefault="009452FB">
      <w:pPr>
        <w:rPr>
          <w:b/>
          <w:color w:val="000000" w:themeColor="text1"/>
        </w:rPr>
      </w:pPr>
    </w:p>
    <w:p w14:paraId="0D16E380" w14:textId="77777777" w:rsidR="009452FB" w:rsidRDefault="001273CD">
      <w:pPr>
        <w:rPr>
          <w:color w:val="000000" w:themeColor="text1"/>
        </w:rPr>
      </w:pPr>
      <w:r>
        <w:rPr>
          <w:b/>
          <w:color w:val="000000" w:themeColor="text1"/>
        </w:rPr>
        <w:t>Output / Simulation Images</w:t>
      </w:r>
    </w:p>
    <w:p w14:paraId="4222596D" w14:textId="77777777" w:rsidR="009452FB" w:rsidRDefault="001273CD">
      <w:pPr>
        <w:jc w:val="center"/>
        <w:rPr>
          <w:color w:val="000000" w:themeColor="text1"/>
        </w:rPr>
      </w:pPr>
      <w:r>
        <w:rPr>
          <w:noProof/>
          <w:color w:val="000000" w:themeColor="text1"/>
          <w:lang w:val="en-SG" w:eastAsia="en-SG"/>
        </w:rPr>
        <w:drawing>
          <wp:inline distT="0" distB="0" distL="114300" distR="114300" wp14:anchorId="31F76B42" wp14:editId="7BDA7F37">
            <wp:extent cx="5303520" cy="3314700"/>
            <wp:effectExtent l="0" t="0" r="508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3314700"/>
                    </a:xfrm>
                    <a:prstGeom prst="rect">
                      <a:avLst/>
                    </a:prstGeom>
                  </pic:spPr>
                </pic:pic>
              </a:graphicData>
            </a:graphic>
          </wp:inline>
        </w:drawing>
      </w:r>
    </w:p>
    <w:p w14:paraId="3ACD7FB8" w14:textId="77777777" w:rsidR="009452FB" w:rsidRDefault="001273CD">
      <w:pPr>
        <w:jc w:val="center"/>
        <w:rPr>
          <w:color w:val="000000" w:themeColor="text1"/>
        </w:rPr>
      </w:pPr>
      <w:r>
        <w:rPr>
          <w:b/>
          <w:color w:val="000000" w:themeColor="text1"/>
          <w:sz w:val="20"/>
        </w:rPr>
        <w:t>Figure 2. TE10 – Electric Field Distribution.</w:t>
      </w:r>
    </w:p>
    <w:p w14:paraId="78A97681" w14:textId="77777777" w:rsidR="009452FB" w:rsidRDefault="001273CD">
      <w:pPr>
        <w:jc w:val="center"/>
        <w:rPr>
          <w:color w:val="000000" w:themeColor="text1"/>
        </w:rPr>
      </w:pPr>
      <w:r>
        <w:rPr>
          <w:noProof/>
          <w:color w:val="000000" w:themeColor="text1"/>
          <w:lang w:val="en-SG" w:eastAsia="en-SG"/>
        </w:rPr>
        <w:lastRenderedPageBreak/>
        <w:drawing>
          <wp:inline distT="0" distB="0" distL="114300" distR="114300" wp14:anchorId="084F62AF" wp14:editId="6889973B">
            <wp:extent cx="5303520" cy="3314700"/>
            <wp:effectExtent l="0" t="0" r="508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3314700"/>
                    </a:xfrm>
                    <a:prstGeom prst="rect">
                      <a:avLst/>
                    </a:prstGeom>
                  </pic:spPr>
                </pic:pic>
              </a:graphicData>
            </a:graphic>
          </wp:inline>
        </w:drawing>
      </w:r>
    </w:p>
    <w:p w14:paraId="183429B4" w14:textId="77777777" w:rsidR="009452FB" w:rsidRDefault="001273CD">
      <w:pPr>
        <w:jc w:val="center"/>
        <w:rPr>
          <w:color w:val="000000" w:themeColor="text1"/>
        </w:rPr>
      </w:pPr>
      <w:r>
        <w:rPr>
          <w:b/>
          <w:color w:val="000000" w:themeColor="text1"/>
          <w:sz w:val="20"/>
        </w:rPr>
        <w:t>Figure 3. TE10 – Magnetic Field Distribution.</w:t>
      </w:r>
    </w:p>
    <w:p w14:paraId="2430952A" w14:textId="77777777" w:rsidR="009452FB" w:rsidRDefault="001273CD">
      <w:pPr>
        <w:jc w:val="center"/>
        <w:rPr>
          <w:color w:val="000000" w:themeColor="text1"/>
        </w:rPr>
      </w:pPr>
      <w:r>
        <w:rPr>
          <w:noProof/>
          <w:color w:val="000000" w:themeColor="text1"/>
          <w:lang w:val="en-SG" w:eastAsia="en-SG"/>
        </w:rPr>
        <w:drawing>
          <wp:inline distT="0" distB="0" distL="114300" distR="114300" wp14:anchorId="017BB377" wp14:editId="01A08778">
            <wp:extent cx="5303520" cy="3314700"/>
            <wp:effectExtent l="0" t="0" r="508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3314700"/>
                    </a:xfrm>
                    <a:prstGeom prst="rect">
                      <a:avLst/>
                    </a:prstGeom>
                  </pic:spPr>
                </pic:pic>
              </a:graphicData>
            </a:graphic>
          </wp:inline>
        </w:drawing>
      </w:r>
    </w:p>
    <w:p w14:paraId="76D73DA0" w14:textId="77777777" w:rsidR="009452FB" w:rsidRDefault="001273CD">
      <w:pPr>
        <w:jc w:val="center"/>
        <w:rPr>
          <w:color w:val="000000" w:themeColor="text1"/>
        </w:rPr>
      </w:pPr>
      <w:r>
        <w:rPr>
          <w:b/>
          <w:color w:val="000000" w:themeColor="text1"/>
          <w:sz w:val="20"/>
        </w:rPr>
        <w:t>Figure 4. TM11 – Electric Field Distribution.</w:t>
      </w:r>
    </w:p>
    <w:p w14:paraId="3A642D5E" w14:textId="77777777" w:rsidR="009452FB" w:rsidRDefault="001273CD">
      <w:pPr>
        <w:jc w:val="center"/>
        <w:rPr>
          <w:color w:val="000000" w:themeColor="text1"/>
        </w:rPr>
      </w:pPr>
      <w:r>
        <w:rPr>
          <w:noProof/>
          <w:color w:val="000000" w:themeColor="text1"/>
          <w:lang w:val="en-SG" w:eastAsia="en-SG"/>
        </w:rPr>
        <w:lastRenderedPageBreak/>
        <w:drawing>
          <wp:inline distT="0" distB="0" distL="114300" distR="114300" wp14:anchorId="0679B2A8" wp14:editId="05C78E84">
            <wp:extent cx="5303520" cy="3314700"/>
            <wp:effectExtent l="0" t="0" r="508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3314700"/>
                    </a:xfrm>
                    <a:prstGeom prst="rect">
                      <a:avLst/>
                    </a:prstGeom>
                  </pic:spPr>
                </pic:pic>
              </a:graphicData>
            </a:graphic>
          </wp:inline>
        </w:drawing>
      </w:r>
    </w:p>
    <w:p w14:paraId="302D4DEF" w14:textId="77777777" w:rsidR="009452FB" w:rsidRDefault="001273CD">
      <w:pPr>
        <w:jc w:val="center"/>
        <w:rPr>
          <w:b/>
          <w:color w:val="000000" w:themeColor="text1"/>
          <w:sz w:val="20"/>
        </w:rPr>
      </w:pPr>
      <w:r>
        <w:rPr>
          <w:b/>
          <w:color w:val="000000" w:themeColor="text1"/>
          <w:sz w:val="20"/>
        </w:rPr>
        <w:t>Figure 5. TM11 – Magnetic Field Distr</w:t>
      </w:r>
      <w:r>
        <w:rPr>
          <w:b/>
          <w:color w:val="000000" w:themeColor="text1"/>
          <w:sz w:val="20"/>
        </w:rPr>
        <w:t>ibution.</w:t>
      </w:r>
    </w:p>
    <w:p w14:paraId="55139B0C" w14:textId="77777777" w:rsidR="009452FB" w:rsidRDefault="009452FB">
      <w:pPr>
        <w:jc w:val="center"/>
        <w:rPr>
          <w:b/>
          <w:color w:val="000000" w:themeColor="text1"/>
          <w:sz w:val="20"/>
        </w:rPr>
      </w:pPr>
    </w:p>
    <w:p w14:paraId="6C2FF14D" w14:textId="77777777" w:rsidR="009452FB" w:rsidRDefault="009452FB">
      <w:pPr>
        <w:jc w:val="center"/>
        <w:rPr>
          <w:b/>
          <w:color w:val="000000" w:themeColor="text1"/>
          <w:sz w:val="20"/>
        </w:rPr>
      </w:pPr>
    </w:p>
    <w:p w14:paraId="0648FDEE" w14:textId="77777777" w:rsidR="009452FB" w:rsidRDefault="009452FB">
      <w:pPr>
        <w:jc w:val="center"/>
        <w:rPr>
          <w:b/>
          <w:color w:val="000000" w:themeColor="text1"/>
          <w:sz w:val="20"/>
        </w:rPr>
      </w:pPr>
    </w:p>
    <w:p w14:paraId="394236C1" w14:textId="77777777" w:rsidR="009452FB" w:rsidRDefault="009452FB">
      <w:pPr>
        <w:jc w:val="center"/>
        <w:rPr>
          <w:b/>
          <w:color w:val="000000" w:themeColor="text1"/>
          <w:sz w:val="20"/>
        </w:rPr>
      </w:pPr>
    </w:p>
    <w:p w14:paraId="3C3B52CB" w14:textId="77777777" w:rsidR="009452FB" w:rsidRDefault="009452FB">
      <w:pPr>
        <w:jc w:val="center"/>
        <w:rPr>
          <w:b/>
          <w:color w:val="000000" w:themeColor="text1"/>
          <w:sz w:val="20"/>
        </w:rPr>
      </w:pPr>
    </w:p>
    <w:p w14:paraId="4AE416EE" w14:textId="77777777" w:rsidR="009452FB" w:rsidRDefault="009452FB">
      <w:pPr>
        <w:jc w:val="center"/>
        <w:rPr>
          <w:b/>
          <w:color w:val="000000" w:themeColor="text1"/>
          <w:sz w:val="20"/>
        </w:rPr>
      </w:pPr>
    </w:p>
    <w:p w14:paraId="2B50727E" w14:textId="77777777" w:rsidR="009452FB" w:rsidRDefault="001273CD">
      <w:pPr>
        <w:rPr>
          <w:color w:val="000000" w:themeColor="text1"/>
        </w:rPr>
      </w:pPr>
      <w:r>
        <w:rPr>
          <w:b/>
          <w:color w:val="000000" w:themeColor="text1"/>
        </w:rPr>
        <w:t>Field Analysis</w:t>
      </w:r>
    </w:p>
    <w:tbl>
      <w:tblPr>
        <w:tblStyle w:val="TableGrid"/>
        <w:tblW w:w="0" w:type="auto"/>
        <w:jc w:val="center"/>
        <w:tblLook w:val="04A0" w:firstRow="1" w:lastRow="0" w:firstColumn="1" w:lastColumn="0" w:noHBand="0" w:noVBand="1"/>
      </w:tblPr>
      <w:tblGrid>
        <w:gridCol w:w="1211"/>
        <w:gridCol w:w="3897"/>
        <w:gridCol w:w="4828"/>
      </w:tblGrid>
      <w:tr w:rsidR="009452FB" w14:paraId="130A27B5" w14:textId="77777777">
        <w:trPr>
          <w:jc w:val="center"/>
        </w:trPr>
        <w:tc>
          <w:tcPr>
            <w:tcW w:w="1211" w:type="dxa"/>
            <w:shd w:val="clear" w:color="auto" w:fill="D9EAF7"/>
            <w:vAlign w:val="center"/>
          </w:tcPr>
          <w:p w14:paraId="484510EF" w14:textId="77777777" w:rsidR="009452FB" w:rsidRDefault="001273CD">
            <w:pPr>
              <w:spacing w:after="0" w:line="240" w:lineRule="auto"/>
              <w:rPr>
                <w:color w:val="000000" w:themeColor="text1"/>
              </w:rPr>
            </w:pPr>
            <w:r>
              <w:rPr>
                <w:b/>
                <w:color w:val="000000" w:themeColor="text1"/>
                <w:sz w:val="21"/>
              </w:rPr>
              <w:t>Mode</w:t>
            </w:r>
          </w:p>
        </w:tc>
        <w:tc>
          <w:tcPr>
            <w:tcW w:w="3897" w:type="dxa"/>
            <w:shd w:val="clear" w:color="auto" w:fill="D9EAF7"/>
            <w:vAlign w:val="center"/>
          </w:tcPr>
          <w:p w14:paraId="1CA76D67" w14:textId="77777777" w:rsidR="009452FB" w:rsidRDefault="001273CD">
            <w:pPr>
              <w:spacing w:after="0" w:line="240" w:lineRule="auto"/>
              <w:rPr>
                <w:color w:val="000000" w:themeColor="text1"/>
              </w:rPr>
            </w:pPr>
            <w:r>
              <w:rPr>
                <w:b/>
                <w:color w:val="000000" w:themeColor="text1"/>
                <w:sz w:val="21"/>
              </w:rPr>
              <w:t>Electric-field characteristic</w:t>
            </w:r>
          </w:p>
        </w:tc>
        <w:tc>
          <w:tcPr>
            <w:tcW w:w="4828" w:type="dxa"/>
            <w:shd w:val="clear" w:color="auto" w:fill="D9EAF7"/>
            <w:vAlign w:val="center"/>
          </w:tcPr>
          <w:p w14:paraId="5E1CD452" w14:textId="77777777" w:rsidR="009452FB" w:rsidRDefault="001273CD">
            <w:pPr>
              <w:spacing w:after="0" w:line="240" w:lineRule="auto"/>
              <w:rPr>
                <w:color w:val="000000" w:themeColor="text1"/>
              </w:rPr>
            </w:pPr>
            <w:r>
              <w:rPr>
                <w:b/>
                <w:color w:val="000000" w:themeColor="text1"/>
                <w:sz w:val="21"/>
              </w:rPr>
              <w:t>Magnetic-field characteristic</w:t>
            </w:r>
          </w:p>
        </w:tc>
      </w:tr>
      <w:tr w:rsidR="009452FB" w14:paraId="24D14796" w14:textId="77777777">
        <w:trPr>
          <w:jc w:val="center"/>
        </w:trPr>
        <w:tc>
          <w:tcPr>
            <w:tcW w:w="1211" w:type="dxa"/>
            <w:vAlign w:val="center"/>
          </w:tcPr>
          <w:p w14:paraId="07A1FD09" w14:textId="77777777" w:rsidR="009452FB" w:rsidRDefault="001273CD">
            <w:pPr>
              <w:spacing w:after="0" w:line="240" w:lineRule="auto"/>
              <w:rPr>
                <w:color w:val="000000" w:themeColor="text1"/>
              </w:rPr>
            </w:pPr>
            <w:r>
              <w:rPr>
                <w:color w:val="000000" w:themeColor="text1"/>
                <w:sz w:val="21"/>
              </w:rPr>
              <w:t>TE10</w:t>
            </w:r>
          </w:p>
        </w:tc>
        <w:tc>
          <w:tcPr>
            <w:tcW w:w="3897" w:type="dxa"/>
            <w:vAlign w:val="center"/>
          </w:tcPr>
          <w:p w14:paraId="6C74F12C" w14:textId="77777777" w:rsidR="009452FB" w:rsidRDefault="001273CD">
            <w:pPr>
              <w:spacing w:after="0" w:line="240" w:lineRule="auto"/>
              <w:rPr>
                <w:color w:val="000000" w:themeColor="text1"/>
              </w:rPr>
            </w:pPr>
            <w:r>
              <w:rPr>
                <w:color w:val="000000" w:themeColor="text1"/>
                <w:sz w:val="21"/>
              </w:rPr>
              <w:t>One dominant half-cycle across width</w:t>
            </w:r>
          </w:p>
        </w:tc>
        <w:tc>
          <w:tcPr>
            <w:tcW w:w="4828" w:type="dxa"/>
            <w:vAlign w:val="center"/>
          </w:tcPr>
          <w:p w14:paraId="5D5519F2" w14:textId="77777777" w:rsidR="009452FB" w:rsidRDefault="001273CD">
            <w:pPr>
              <w:spacing w:after="0" w:line="240" w:lineRule="auto"/>
              <w:rPr>
                <w:color w:val="000000" w:themeColor="text1"/>
              </w:rPr>
            </w:pPr>
            <w:r>
              <w:rPr>
                <w:color w:val="000000" w:themeColor="text1"/>
                <w:sz w:val="21"/>
              </w:rPr>
              <w:t>Corresponding transverse magnetic-field distribution</w:t>
            </w:r>
          </w:p>
        </w:tc>
      </w:tr>
      <w:tr w:rsidR="009452FB" w14:paraId="5DD445D8" w14:textId="77777777">
        <w:trPr>
          <w:jc w:val="center"/>
        </w:trPr>
        <w:tc>
          <w:tcPr>
            <w:tcW w:w="1211" w:type="dxa"/>
            <w:vAlign w:val="center"/>
          </w:tcPr>
          <w:p w14:paraId="0BB403D6" w14:textId="77777777" w:rsidR="009452FB" w:rsidRDefault="001273CD">
            <w:pPr>
              <w:spacing w:after="0" w:line="240" w:lineRule="auto"/>
              <w:rPr>
                <w:color w:val="000000" w:themeColor="text1"/>
              </w:rPr>
            </w:pPr>
            <w:r>
              <w:rPr>
                <w:color w:val="000000" w:themeColor="text1"/>
                <w:sz w:val="21"/>
              </w:rPr>
              <w:t>TM11</w:t>
            </w:r>
          </w:p>
        </w:tc>
        <w:tc>
          <w:tcPr>
            <w:tcW w:w="3897" w:type="dxa"/>
            <w:vAlign w:val="center"/>
          </w:tcPr>
          <w:p w14:paraId="1403E104" w14:textId="77777777" w:rsidR="009452FB" w:rsidRDefault="001273CD">
            <w:pPr>
              <w:spacing w:after="0" w:line="240" w:lineRule="auto"/>
              <w:rPr>
                <w:color w:val="000000" w:themeColor="text1"/>
              </w:rPr>
            </w:pPr>
            <w:r>
              <w:rPr>
                <w:color w:val="000000" w:themeColor="text1"/>
                <w:sz w:val="21"/>
              </w:rPr>
              <w:t>Variation in both x and y</w:t>
            </w:r>
          </w:p>
        </w:tc>
        <w:tc>
          <w:tcPr>
            <w:tcW w:w="4828" w:type="dxa"/>
            <w:vAlign w:val="center"/>
          </w:tcPr>
          <w:p w14:paraId="73DC19BC" w14:textId="77777777" w:rsidR="009452FB" w:rsidRDefault="001273CD">
            <w:pPr>
              <w:spacing w:after="0" w:line="240" w:lineRule="auto"/>
              <w:rPr>
                <w:color w:val="000000" w:themeColor="text1"/>
              </w:rPr>
            </w:pPr>
            <w:r>
              <w:rPr>
                <w:color w:val="000000" w:themeColor="text1"/>
                <w:sz w:val="21"/>
              </w:rPr>
              <w:t xml:space="preserve">Multiple transverse field </w:t>
            </w:r>
            <w:r>
              <w:rPr>
                <w:color w:val="000000" w:themeColor="text1"/>
                <w:sz w:val="21"/>
              </w:rPr>
              <w:t>variations</w:t>
            </w:r>
          </w:p>
        </w:tc>
      </w:tr>
      <w:tr w:rsidR="009452FB" w14:paraId="14B563CE" w14:textId="77777777">
        <w:trPr>
          <w:jc w:val="center"/>
        </w:trPr>
        <w:tc>
          <w:tcPr>
            <w:tcW w:w="1211" w:type="dxa"/>
            <w:vAlign w:val="center"/>
          </w:tcPr>
          <w:p w14:paraId="338855BF" w14:textId="77777777" w:rsidR="009452FB" w:rsidRDefault="001273CD">
            <w:pPr>
              <w:spacing w:after="0" w:line="240" w:lineRule="auto"/>
              <w:rPr>
                <w:color w:val="000000" w:themeColor="text1"/>
              </w:rPr>
            </w:pPr>
            <w:r>
              <w:rPr>
                <w:color w:val="000000" w:themeColor="text1"/>
                <w:sz w:val="21"/>
              </w:rPr>
              <w:t>TEM</w:t>
            </w:r>
          </w:p>
        </w:tc>
        <w:tc>
          <w:tcPr>
            <w:tcW w:w="3897" w:type="dxa"/>
            <w:vAlign w:val="center"/>
          </w:tcPr>
          <w:p w14:paraId="104E57E8" w14:textId="77777777" w:rsidR="009452FB" w:rsidRDefault="001273CD">
            <w:pPr>
              <w:spacing w:after="0" w:line="240" w:lineRule="auto"/>
              <w:rPr>
                <w:color w:val="000000" w:themeColor="text1"/>
              </w:rPr>
            </w:pPr>
            <w:r>
              <w:rPr>
                <w:color w:val="000000" w:themeColor="text1"/>
                <w:sz w:val="21"/>
              </w:rPr>
              <w:t>Electric field completely transverse</w:t>
            </w:r>
          </w:p>
        </w:tc>
        <w:tc>
          <w:tcPr>
            <w:tcW w:w="4828" w:type="dxa"/>
            <w:vAlign w:val="center"/>
          </w:tcPr>
          <w:p w14:paraId="288F18C1" w14:textId="77777777" w:rsidR="009452FB" w:rsidRDefault="001273CD">
            <w:pPr>
              <w:spacing w:after="0" w:line="240" w:lineRule="auto"/>
              <w:rPr>
                <w:color w:val="000000" w:themeColor="text1"/>
              </w:rPr>
            </w:pPr>
            <w:r>
              <w:rPr>
                <w:color w:val="000000" w:themeColor="text1"/>
                <w:sz w:val="21"/>
              </w:rPr>
              <w:t>Magnetic field completely transverse</w:t>
            </w:r>
          </w:p>
        </w:tc>
      </w:tr>
    </w:tbl>
    <w:p w14:paraId="0DC29873" w14:textId="77777777" w:rsidR="009452FB" w:rsidRDefault="009452FB">
      <w:pPr>
        <w:rPr>
          <w:color w:val="000000" w:themeColor="text1"/>
        </w:rPr>
      </w:pPr>
    </w:p>
    <w:p w14:paraId="7D5F399B" w14:textId="77777777" w:rsidR="009452FB" w:rsidRDefault="001273CD">
      <w:pPr>
        <w:spacing w:after="120"/>
        <w:rPr>
          <w:color w:val="000000" w:themeColor="text1"/>
        </w:rPr>
      </w:pPr>
      <w:r>
        <w:rPr>
          <w:color w:val="000000" w:themeColor="text1"/>
        </w:rPr>
        <w:t>For TE modes: E_z = 0</w:t>
      </w:r>
    </w:p>
    <w:p w14:paraId="4931FA9A" w14:textId="77777777" w:rsidR="009452FB" w:rsidRDefault="001273CD">
      <w:pPr>
        <w:spacing w:after="120"/>
        <w:rPr>
          <w:color w:val="000000" w:themeColor="text1"/>
        </w:rPr>
      </w:pPr>
      <w:r>
        <w:rPr>
          <w:color w:val="000000" w:themeColor="text1"/>
        </w:rPr>
        <w:t>For TM modes: H_z = 0</w:t>
      </w:r>
    </w:p>
    <w:p w14:paraId="1D67B333" w14:textId="77777777" w:rsidR="009452FB" w:rsidRDefault="001273CD">
      <w:pPr>
        <w:spacing w:after="120"/>
        <w:rPr>
          <w:color w:val="000000" w:themeColor="text1"/>
        </w:rPr>
      </w:pPr>
      <w:r>
        <w:rPr>
          <w:color w:val="000000" w:themeColor="text1"/>
        </w:rPr>
        <w:t>For TEM: E_z = H_z = 0</w:t>
      </w:r>
    </w:p>
    <w:p w14:paraId="2E52696B" w14:textId="77777777" w:rsidR="009452FB" w:rsidRDefault="001273CD">
      <w:pPr>
        <w:rPr>
          <w:color w:val="000000" w:themeColor="text1"/>
        </w:rPr>
      </w:pPr>
      <w:r>
        <w:rPr>
          <w:b/>
          <w:color w:val="000000" w:themeColor="text1"/>
        </w:rPr>
        <w:t>Result – Objective 2</w:t>
      </w:r>
    </w:p>
    <w:p w14:paraId="2AA3090F" w14:textId="77777777" w:rsidR="009452FB" w:rsidRDefault="001273CD">
      <w:pPr>
        <w:spacing w:after="120"/>
        <w:rPr>
          <w:color w:val="000000" w:themeColor="text1"/>
        </w:rPr>
      </w:pPr>
      <w:r>
        <w:rPr>
          <w:color w:val="000000" w:themeColor="text1"/>
        </w:rPr>
        <w:t>The electric-field and magnetic-field distributions of the selected TE10 and</w:t>
      </w:r>
      <w:r>
        <w:rPr>
          <w:color w:val="000000" w:themeColor="text1"/>
        </w:rPr>
        <w:t xml:space="preserve"> TM11 modes were successfully visualized. The field patterns and nodal structures were consistent with the expected characteristics of the respective propagation modes.</w:t>
      </w:r>
    </w:p>
    <w:p w14:paraId="4B9F6076" w14:textId="77777777" w:rsidR="009452FB" w:rsidRDefault="001273CD">
      <w:pPr>
        <w:pStyle w:val="Heading1"/>
        <w:rPr>
          <w:color w:val="000000" w:themeColor="text1"/>
        </w:rPr>
      </w:pPr>
      <w:r>
        <w:rPr>
          <w:color w:val="000000" w:themeColor="text1"/>
        </w:rPr>
        <w:lastRenderedPageBreak/>
        <w:t>OBJECTIVE 3</w:t>
      </w:r>
    </w:p>
    <w:p w14:paraId="3C446ACE" w14:textId="77777777" w:rsidR="009452FB" w:rsidRDefault="001273CD">
      <w:pPr>
        <w:rPr>
          <w:color w:val="000000" w:themeColor="text1"/>
        </w:rPr>
      </w:pPr>
      <w:r>
        <w:rPr>
          <w:b/>
          <w:color w:val="000000" w:themeColor="text1"/>
        </w:rPr>
        <w:t>Aim</w:t>
      </w:r>
    </w:p>
    <w:p w14:paraId="27C235CE" w14:textId="77777777" w:rsidR="009452FB" w:rsidRDefault="001273CD">
      <w:pPr>
        <w:spacing w:after="120"/>
        <w:rPr>
          <w:color w:val="000000" w:themeColor="text1"/>
        </w:rPr>
      </w:pPr>
      <w:r>
        <w:rPr>
          <w:color w:val="000000" w:themeColor="text1"/>
        </w:rPr>
        <w:t>To determine the cutoff frequency, propagation constant and field chara</w:t>
      </w:r>
      <w:r>
        <w:rPr>
          <w:color w:val="000000" w:themeColor="text1"/>
        </w:rPr>
        <w:t>cteristics of selected TE and TM modes.</w:t>
      </w:r>
    </w:p>
    <w:p w14:paraId="6096F8ED" w14:textId="77777777" w:rsidR="009452FB" w:rsidRDefault="001273CD">
      <w:pPr>
        <w:rPr>
          <w:color w:val="000000" w:themeColor="text1"/>
        </w:rPr>
      </w:pPr>
      <w:r>
        <w:rPr>
          <w:b/>
          <w:color w:val="000000" w:themeColor="text1"/>
        </w:rPr>
        <w:t>Software Used</w:t>
      </w:r>
    </w:p>
    <w:p w14:paraId="1AD874D1" w14:textId="77777777" w:rsidR="009452FB" w:rsidRDefault="001273CD">
      <w:pPr>
        <w:spacing w:after="120"/>
        <w:rPr>
          <w:color w:val="000000" w:themeColor="text1"/>
        </w:rPr>
      </w:pPr>
      <w:r>
        <w:rPr>
          <w:color w:val="000000" w:themeColor="text1"/>
        </w:rPr>
        <w:t>MATLAB Online</w:t>
      </w:r>
    </w:p>
    <w:p w14:paraId="7D062BCC" w14:textId="77777777" w:rsidR="009452FB" w:rsidRDefault="001273CD">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4968"/>
        <w:gridCol w:w="4968"/>
      </w:tblGrid>
      <w:tr w:rsidR="009452FB" w14:paraId="751948EA" w14:textId="77777777">
        <w:trPr>
          <w:jc w:val="center"/>
        </w:trPr>
        <w:tc>
          <w:tcPr>
            <w:tcW w:w="4968" w:type="dxa"/>
            <w:shd w:val="clear" w:color="auto" w:fill="D9EAF7"/>
            <w:vAlign w:val="center"/>
          </w:tcPr>
          <w:p w14:paraId="70CB21F3" w14:textId="77777777" w:rsidR="009452FB" w:rsidRDefault="001273CD">
            <w:pPr>
              <w:spacing w:after="0" w:line="240" w:lineRule="auto"/>
              <w:rPr>
                <w:color w:val="000000" w:themeColor="text1"/>
              </w:rPr>
            </w:pPr>
            <w:r>
              <w:rPr>
                <w:b/>
                <w:color w:val="000000" w:themeColor="text1"/>
                <w:sz w:val="21"/>
              </w:rPr>
              <w:t>Parameter</w:t>
            </w:r>
          </w:p>
        </w:tc>
        <w:tc>
          <w:tcPr>
            <w:tcW w:w="4968" w:type="dxa"/>
            <w:shd w:val="clear" w:color="auto" w:fill="D9EAF7"/>
            <w:vAlign w:val="center"/>
          </w:tcPr>
          <w:p w14:paraId="3BE25666" w14:textId="77777777" w:rsidR="009452FB" w:rsidRDefault="001273CD">
            <w:pPr>
              <w:spacing w:after="0" w:line="240" w:lineRule="auto"/>
              <w:rPr>
                <w:color w:val="000000" w:themeColor="text1"/>
              </w:rPr>
            </w:pPr>
            <w:r>
              <w:rPr>
                <w:b/>
                <w:color w:val="000000" w:themeColor="text1"/>
                <w:sz w:val="21"/>
              </w:rPr>
              <w:t>Value</w:t>
            </w:r>
          </w:p>
        </w:tc>
      </w:tr>
      <w:tr w:rsidR="009452FB" w14:paraId="6CBF86ED" w14:textId="77777777">
        <w:trPr>
          <w:jc w:val="center"/>
        </w:trPr>
        <w:tc>
          <w:tcPr>
            <w:tcW w:w="4968" w:type="dxa"/>
            <w:vAlign w:val="center"/>
          </w:tcPr>
          <w:p w14:paraId="660F2C3F" w14:textId="77777777" w:rsidR="009452FB" w:rsidRDefault="001273CD">
            <w:pPr>
              <w:spacing w:after="0" w:line="240" w:lineRule="auto"/>
              <w:rPr>
                <w:color w:val="000000" w:themeColor="text1"/>
              </w:rPr>
            </w:pPr>
            <w:r>
              <w:rPr>
                <w:color w:val="000000" w:themeColor="text1"/>
                <w:sz w:val="21"/>
              </w:rPr>
              <w:t>Waveguide</w:t>
            </w:r>
          </w:p>
        </w:tc>
        <w:tc>
          <w:tcPr>
            <w:tcW w:w="4968" w:type="dxa"/>
            <w:vAlign w:val="center"/>
          </w:tcPr>
          <w:p w14:paraId="6F2154CF" w14:textId="77777777" w:rsidR="009452FB" w:rsidRDefault="001273CD">
            <w:pPr>
              <w:spacing w:after="0" w:line="240" w:lineRule="auto"/>
              <w:rPr>
                <w:color w:val="000000" w:themeColor="text1"/>
              </w:rPr>
            </w:pPr>
            <w:r>
              <w:rPr>
                <w:color w:val="000000" w:themeColor="text1"/>
                <w:sz w:val="21"/>
              </w:rPr>
              <w:t>WR-90</w:t>
            </w:r>
          </w:p>
        </w:tc>
      </w:tr>
      <w:tr w:rsidR="009452FB" w14:paraId="1CE1BF93" w14:textId="77777777">
        <w:trPr>
          <w:jc w:val="center"/>
        </w:trPr>
        <w:tc>
          <w:tcPr>
            <w:tcW w:w="4968" w:type="dxa"/>
            <w:vAlign w:val="center"/>
          </w:tcPr>
          <w:p w14:paraId="0AA82A83" w14:textId="77777777" w:rsidR="009452FB" w:rsidRDefault="001273CD">
            <w:pPr>
              <w:spacing w:after="0" w:line="240" w:lineRule="auto"/>
              <w:rPr>
                <w:color w:val="000000" w:themeColor="text1"/>
              </w:rPr>
            </w:pPr>
            <w:r>
              <w:rPr>
                <w:color w:val="000000" w:themeColor="text1"/>
                <w:sz w:val="21"/>
              </w:rPr>
              <w:t>a</w:t>
            </w:r>
          </w:p>
        </w:tc>
        <w:tc>
          <w:tcPr>
            <w:tcW w:w="4968" w:type="dxa"/>
            <w:vAlign w:val="center"/>
          </w:tcPr>
          <w:p w14:paraId="7073932B" w14:textId="77777777" w:rsidR="009452FB" w:rsidRDefault="001273CD">
            <w:pPr>
              <w:spacing w:after="0" w:line="240" w:lineRule="auto"/>
              <w:rPr>
                <w:color w:val="000000" w:themeColor="text1"/>
              </w:rPr>
            </w:pPr>
            <w:r>
              <w:rPr>
                <w:color w:val="000000" w:themeColor="text1"/>
                <w:sz w:val="21"/>
              </w:rPr>
              <w:t>22.86 mm</w:t>
            </w:r>
          </w:p>
        </w:tc>
      </w:tr>
      <w:tr w:rsidR="009452FB" w14:paraId="76FB8F2B" w14:textId="77777777">
        <w:trPr>
          <w:jc w:val="center"/>
        </w:trPr>
        <w:tc>
          <w:tcPr>
            <w:tcW w:w="4968" w:type="dxa"/>
            <w:vAlign w:val="center"/>
          </w:tcPr>
          <w:p w14:paraId="1B7F340F" w14:textId="77777777" w:rsidR="009452FB" w:rsidRDefault="001273CD">
            <w:pPr>
              <w:spacing w:after="0" w:line="240" w:lineRule="auto"/>
              <w:rPr>
                <w:color w:val="000000" w:themeColor="text1"/>
              </w:rPr>
            </w:pPr>
            <w:r>
              <w:rPr>
                <w:color w:val="000000" w:themeColor="text1"/>
                <w:sz w:val="21"/>
              </w:rPr>
              <w:t>b</w:t>
            </w:r>
          </w:p>
        </w:tc>
        <w:tc>
          <w:tcPr>
            <w:tcW w:w="4968" w:type="dxa"/>
            <w:vAlign w:val="center"/>
          </w:tcPr>
          <w:p w14:paraId="79FCEC20" w14:textId="77777777" w:rsidR="009452FB" w:rsidRDefault="001273CD">
            <w:pPr>
              <w:spacing w:after="0" w:line="240" w:lineRule="auto"/>
              <w:rPr>
                <w:color w:val="000000" w:themeColor="text1"/>
              </w:rPr>
            </w:pPr>
            <w:r>
              <w:rPr>
                <w:color w:val="000000" w:themeColor="text1"/>
                <w:sz w:val="21"/>
              </w:rPr>
              <w:t>10.16 mm</w:t>
            </w:r>
          </w:p>
        </w:tc>
      </w:tr>
      <w:tr w:rsidR="009452FB" w14:paraId="40708060" w14:textId="77777777">
        <w:trPr>
          <w:jc w:val="center"/>
        </w:trPr>
        <w:tc>
          <w:tcPr>
            <w:tcW w:w="4968" w:type="dxa"/>
            <w:vAlign w:val="center"/>
          </w:tcPr>
          <w:p w14:paraId="2BB05517" w14:textId="77777777" w:rsidR="009452FB" w:rsidRDefault="001273CD">
            <w:pPr>
              <w:spacing w:after="0" w:line="240" w:lineRule="auto"/>
              <w:rPr>
                <w:color w:val="000000" w:themeColor="text1"/>
              </w:rPr>
            </w:pPr>
            <w:r>
              <w:rPr>
                <w:color w:val="000000" w:themeColor="text1"/>
                <w:sz w:val="21"/>
              </w:rPr>
              <w:t>Operating frequency</w:t>
            </w:r>
          </w:p>
        </w:tc>
        <w:tc>
          <w:tcPr>
            <w:tcW w:w="4968" w:type="dxa"/>
            <w:vAlign w:val="center"/>
          </w:tcPr>
          <w:p w14:paraId="26BD1F8F" w14:textId="77777777" w:rsidR="009452FB" w:rsidRDefault="001273CD">
            <w:pPr>
              <w:spacing w:after="0" w:line="240" w:lineRule="auto"/>
              <w:rPr>
                <w:color w:val="000000" w:themeColor="text1"/>
              </w:rPr>
            </w:pPr>
            <w:r>
              <w:rPr>
                <w:color w:val="000000" w:themeColor="text1"/>
                <w:sz w:val="21"/>
              </w:rPr>
              <w:t>10 GHz</w:t>
            </w:r>
          </w:p>
        </w:tc>
      </w:tr>
      <w:tr w:rsidR="009452FB" w14:paraId="16DC355D" w14:textId="77777777">
        <w:trPr>
          <w:jc w:val="center"/>
        </w:trPr>
        <w:tc>
          <w:tcPr>
            <w:tcW w:w="4968" w:type="dxa"/>
            <w:vAlign w:val="center"/>
          </w:tcPr>
          <w:p w14:paraId="36F9AB08" w14:textId="77777777" w:rsidR="009452FB" w:rsidRDefault="001273CD">
            <w:pPr>
              <w:spacing w:after="0" w:line="240" w:lineRule="auto"/>
              <w:rPr>
                <w:color w:val="000000" w:themeColor="text1"/>
              </w:rPr>
            </w:pPr>
            <w:r>
              <w:rPr>
                <w:color w:val="000000" w:themeColor="text1"/>
                <w:sz w:val="21"/>
              </w:rPr>
              <w:t>TE mode</w:t>
            </w:r>
          </w:p>
        </w:tc>
        <w:tc>
          <w:tcPr>
            <w:tcW w:w="4968" w:type="dxa"/>
            <w:vAlign w:val="center"/>
          </w:tcPr>
          <w:p w14:paraId="232328AD" w14:textId="77777777" w:rsidR="009452FB" w:rsidRDefault="001273CD">
            <w:pPr>
              <w:spacing w:after="0" w:line="240" w:lineRule="auto"/>
              <w:rPr>
                <w:color w:val="000000" w:themeColor="text1"/>
              </w:rPr>
            </w:pPr>
            <w:r>
              <w:rPr>
                <w:color w:val="000000" w:themeColor="text1"/>
                <w:sz w:val="21"/>
              </w:rPr>
              <w:t>TE10</w:t>
            </w:r>
          </w:p>
        </w:tc>
      </w:tr>
      <w:tr w:rsidR="009452FB" w14:paraId="26426081" w14:textId="77777777">
        <w:trPr>
          <w:jc w:val="center"/>
        </w:trPr>
        <w:tc>
          <w:tcPr>
            <w:tcW w:w="4968" w:type="dxa"/>
            <w:vAlign w:val="center"/>
          </w:tcPr>
          <w:p w14:paraId="18F7F353" w14:textId="77777777" w:rsidR="009452FB" w:rsidRDefault="001273CD">
            <w:pPr>
              <w:spacing w:after="0" w:line="240" w:lineRule="auto"/>
              <w:rPr>
                <w:color w:val="000000" w:themeColor="text1"/>
              </w:rPr>
            </w:pPr>
            <w:r>
              <w:rPr>
                <w:color w:val="000000" w:themeColor="text1"/>
                <w:sz w:val="21"/>
              </w:rPr>
              <w:t>TM mode</w:t>
            </w:r>
          </w:p>
        </w:tc>
        <w:tc>
          <w:tcPr>
            <w:tcW w:w="4968" w:type="dxa"/>
            <w:vAlign w:val="center"/>
          </w:tcPr>
          <w:p w14:paraId="7B3E7604" w14:textId="77777777" w:rsidR="009452FB" w:rsidRDefault="001273CD">
            <w:pPr>
              <w:spacing w:after="0" w:line="240" w:lineRule="auto"/>
              <w:rPr>
                <w:color w:val="000000" w:themeColor="text1"/>
              </w:rPr>
            </w:pPr>
            <w:r>
              <w:rPr>
                <w:color w:val="000000" w:themeColor="text1"/>
                <w:sz w:val="21"/>
              </w:rPr>
              <w:t>TM11</w:t>
            </w:r>
          </w:p>
        </w:tc>
      </w:tr>
      <w:tr w:rsidR="009452FB" w14:paraId="63DCD702" w14:textId="77777777">
        <w:trPr>
          <w:jc w:val="center"/>
        </w:trPr>
        <w:tc>
          <w:tcPr>
            <w:tcW w:w="4968" w:type="dxa"/>
            <w:vAlign w:val="center"/>
          </w:tcPr>
          <w:p w14:paraId="5B7D01D0" w14:textId="77777777" w:rsidR="009452FB" w:rsidRDefault="001273CD">
            <w:pPr>
              <w:spacing w:after="0" w:line="240" w:lineRule="auto"/>
              <w:rPr>
                <w:color w:val="000000" w:themeColor="text1"/>
              </w:rPr>
            </w:pPr>
            <w:r>
              <w:rPr>
                <w:color w:val="000000" w:themeColor="text1"/>
                <w:sz w:val="21"/>
              </w:rPr>
              <w:t>Speed of light c</w:t>
            </w:r>
          </w:p>
        </w:tc>
        <w:tc>
          <w:tcPr>
            <w:tcW w:w="4968" w:type="dxa"/>
            <w:vAlign w:val="center"/>
          </w:tcPr>
          <w:p w14:paraId="65BB774E" w14:textId="77777777" w:rsidR="009452FB" w:rsidRDefault="001273CD">
            <w:pPr>
              <w:spacing w:after="0" w:line="240" w:lineRule="auto"/>
              <w:rPr>
                <w:color w:val="000000" w:themeColor="text1"/>
              </w:rPr>
            </w:pPr>
            <w:r>
              <w:rPr>
                <w:color w:val="000000" w:themeColor="text1"/>
                <w:sz w:val="21"/>
              </w:rPr>
              <w:t>3 × 10⁸ m/s</w:t>
            </w:r>
          </w:p>
        </w:tc>
      </w:tr>
    </w:tbl>
    <w:p w14:paraId="2A31423E" w14:textId="77777777" w:rsidR="009452FB" w:rsidRDefault="009452FB">
      <w:pPr>
        <w:rPr>
          <w:b/>
          <w:color w:val="000000" w:themeColor="text1"/>
        </w:rPr>
      </w:pPr>
    </w:p>
    <w:p w14:paraId="3EC7082F" w14:textId="77777777" w:rsidR="009452FB" w:rsidRDefault="001273CD">
      <w:pPr>
        <w:rPr>
          <w:color w:val="000000" w:themeColor="text1"/>
        </w:rPr>
      </w:pPr>
      <w:r>
        <w:rPr>
          <w:b/>
          <w:color w:val="000000" w:themeColor="text1"/>
        </w:rPr>
        <w:t>Formulae Used</w:t>
      </w:r>
    </w:p>
    <w:p w14:paraId="7491CDBC" w14:textId="77777777" w:rsidR="009452FB" w:rsidRDefault="001273CD">
      <w:pPr>
        <w:spacing w:after="120"/>
        <w:rPr>
          <w:color w:val="000000" w:themeColor="text1"/>
        </w:rPr>
      </w:pPr>
      <w:r>
        <w:rPr>
          <w:color w:val="000000" w:themeColor="text1"/>
        </w:rPr>
        <w:t xml:space="preserve">Cutoff </w:t>
      </w:r>
      <w:r>
        <w:rPr>
          <w:color w:val="000000" w:themeColor="text1"/>
        </w:rPr>
        <w:t>frequency</w:t>
      </w:r>
    </w:p>
    <w:p w14:paraId="188E9D43"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 xml:space="preserve"> = (c/2) √[(m/a)² + (n/b)²]</w:t>
      </w:r>
    </w:p>
    <w:p w14:paraId="3233BF79" w14:textId="77777777" w:rsidR="009452FB" w:rsidRDefault="001273CD">
      <w:pPr>
        <w:spacing w:after="120"/>
        <w:rPr>
          <w:color w:val="000000" w:themeColor="text1"/>
        </w:rPr>
      </w:pPr>
      <w:r>
        <w:rPr>
          <w:color w:val="000000" w:themeColor="text1"/>
        </w:rPr>
        <w:t>For TE10:</w:t>
      </w:r>
    </w:p>
    <w:p w14:paraId="06455E47"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10 = c/(2a)</w:t>
      </w:r>
    </w:p>
    <w:p w14:paraId="2E3E6AB0" w14:textId="77777777" w:rsidR="009452FB" w:rsidRDefault="001273CD">
      <w:pPr>
        <w:spacing w:after="120"/>
        <w:rPr>
          <w:color w:val="000000" w:themeColor="text1"/>
        </w:rPr>
      </w:pPr>
      <w:r>
        <w:rPr>
          <w:color w:val="000000" w:themeColor="text1"/>
        </w:rPr>
        <w:t>Propagation constant for f &gt; fc:</w:t>
      </w:r>
    </w:p>
    <w:p w14:paraId="2B8FB1D0" w14:textId="77777777" w:rsidR="009452FB" w:rsidRDefault="001273CD">
      <w:pPr>
        <w:jc w:val="center"/>
        <w:rPr>
          <w:color w:val="000000" w:themeColor="text1"/>
        </w:rPr>
      </w:pPr>
      <w:r>
        <w:rPr>
          <w:i/>
          <w:color w:val="000000" w:themeColor="text1"/>
        </w:rPr>
        <w:t>β = (2πf/c) √[1 − (f</w:t>
      </w:r>
      <w:r>
        <w:rPr>
          <w:i/>
          <w:color w:val="000000" w:themeColor="text1"/>
        </w:rPr>
        <w:t>ᶜ</w:t>
      </w:r>
      <w:r>
        <w:rPr>
          <w:i/>
          <w:color w:val="000000" w:themeColor="text1"/>
        </w:rPr>
        <w:t>/f)²]</w:t>
      </w:r>
    </w:p>
    <w:p w14:paraId="42A5442A" w14:textId="77777777" w:rsidR="009452FB" w:rsidRDefault="001273CD">
      <w:pPr>
        <w:spacing w:after="120"/>
        <w:rPr>
          <w:color w:val="000000" w:themeColor="text1"/>
        </w:rPr>
      </w:pPr>
      <w:r>
        <w:rPr>
          <w:color w:val="000000" w:themeColor="text1"/>
        </w:rPr>
        <w:t>For f &lt; fc, the mode is below cutoff and the propagation constant becomes imaginary.</w:t>
      </w:r>
    </w:p>
    <w:p w14:paraId="5934E3A9" w14:textId="77777777" w:rsidR="009452FB" w:rsidRDefault="001273CD">
      <w:pPr>
        <w:spacing w:after="120"/>
        <w:rPr>
          <w:color w:val="000000" w:themeColor="text1"/>
        </w:rPr>
      </w:pPr>
      <w:r>
        <w:rPr>
          <w:color w:val="000000" w:themeColor="text1"/>
        </w:rPr>
        <w:t xml:space="preserve">Program : </w:t>
      </w:r>
    </w:p>
    <w:p w14:paraId="5D0EB384" w14:textId="77777777" w:rsidR="009452FB" w:rsidRDefault="001273CD">
      <w:pPr>
        <w:spacing w:after="120"/>
        <w:rPr>
          <w:color w:val="000000" w:themeColor="text1"/>
        </w:rPr>
      </w:pPr>
      <w:r>
        <w:rPr>
          <w:color w:val="000000" w:themeColor="text1"/>
        </w:rPr>
        <w:t>%% ECA13 MICROWAVE ENGINEERING</w:t>
      </w:r>
    </w:p>
    <w:p w14:paraId="1809C917" w14:textId="77777777" w:rsidR="009452FB" w:rsidRDefault="001273CD">
      <w:pPr>
        <w:spacing w:after="120"/>
        <w:rPr>
          <w:color w:val="000000" w:themeColor="text1"/>
        </w:rPr>
      </w:pPr>
      <w:r>
        <w:rPr>
          <w:color w:val="000000" w:themeColor="text1"/>
        </w:rPr>
        <w:t>% SIM</w:t>
      </w:r>
      <w:r>
        <w:rPr>
          <w:color w:val="000000" w:themeColor="text1"/>
        </w:rPr>
        <w:t>ULATION EXPERIMENT - 1</w:t>
      </w:r>
    </w:p>
    <w:p w14:paraId="4A742DAE" w14:textId="77777777" w:rsidR="009452FB" w:rsidRDefault="001273CD">
      <w:pPr>
        <w:spacing w:after="120"/>
        <w:rPr>
          <w:color w:val="000000" w:themeColor="text1"/>
        </w:rPr>
      </w:pPr>
      <w:r>
        <w:rPr>
          <w:color w:val="000000" w:themeColor="text1"/>
        </w:rPr>
        <w:t>%</w:t>
      </w:r>
    </w:p>
    <w:p w14:paraId="66093A22" w14:textId="77777777" w:rsidR="009452FB" w:rsidRDefault="001273CD">
      <w:pPr>
        <w:spacing w:after="120"/>
        <w:rPr>
          <w:color w:val="000000" w:themeColor="text1"/>
        </w:rPr>
      </w:pPr>
      <w:r>
        <w:rPr>
          <w:color w:val="000000" w:themeColor="text1"/>
        </w:rPr>
        <w:t>% OBJECTIVE 3:</w:t>
      </w:r>
    </w:p>
    <w:p w14:paraId="0B0826F6" w14:textId="77777777" w:rsidR="009452FB" w:rsidRDefault="001273CD">
      <w:pPr>
        <w:spacing w:after="120"/>
        <w:rPr>
          <w:color w:val="000000" w:themeColor="text1"/>
        </w:rPr>
      </w:pPr>
      <w:r>
        <w:rPr>
          <w:color w:val="000000" w:themeColor="text1"/>
        </w:rPr>
        <w:t>% To determine the cutoff frequency, propagation constant</w:t>
      </w:r>
    </w:p>
    <w:p w14:paraId="52CB6177" w14:textId="77777777" w:rsidR="009452FB" w:rsidRDefault="001273CD">
      <w:pPr>
        <w:spacing w:after="120"/>
        <w:rPr>
          <w:color w:val="000000" w:themeColor="text1"/>
        </w:rPr>
      </w:pPr>
      <w:r>
        <w:rPr>
          <w:color w:val="000000" w:themeColor="text1"/>
        </w:rPr>
        <w:t>% and field characteristics of selected TE and TM modes.</w:t>
      </w:r>
    </w:p>
    <w:p w14:paraId="5F66F19D" w14:textId="77777777" w:rsidR="009452FB" w:rsidRDefault="001273CD">
      <w:pPr>
        <w:spacing w:after="120"/>
        <w:rPr>
          <w:color w:val="000000" w:themeColor="text1"/>
        </w:rPr>
      </w:pPr>
      <w:r>
        <w:rPr>
          <w:color w:val="000000" w:themeColor="text1"/>
        </w:rPr>
        <w:t>%</w:t>
      </w:r>
    </w:p>
    <w:p w14:paraId="0B4FF6A5" w14:textId="77777777" w:rsidR="009452FB" w:rsidRDefault="001273CD">
      <w:pPr>
        <w:spacing w:after="120"/>
        <w:rPr>
          <w:color w:val="000000" w:themeColor="text1"/>
        </w:rPr>
      </w:pPr>
      <w:r>
        <w:rPr>
          <w:color w:val="000000" w:themeColor="text1"/>
        </w:rPr>
        <w:t>% Selected modes:</w:t>
      </w:r>
    </w:p>
    <w:p w14:paraId="15B5CCEB" w14:textId="77777777" w:rsidR="009452FB" w:rsidRDefault="001273CD">
      <w:pPr>
        <w:spacing w:after="120"/>
        <w:rPr>
          <w:color w:val="000000" w:themeColor="text1"/>
        </w:rPr>
      </w:pPr>
      <w:r>
        <w:rPr>
          <w:color w:val="000000" w:themeColor="text1"/>
        </w:rPr>
        <w:t>% TE10 and TM11</w:t>
      </w:r>
    </w:p>
    <w:p w14:paraId="7A8316F4" w14:textId="77777777" w:rsidR="009452FB" w:rsidRDefault="001273CD">
      <w:pPr>
        <w:spacing w:after="120"/>
        <w:rPr>
          <w:color w:val="000000" w:themeColor="text1"/>
        </w:rPr>
      </w:pPr>
      <w:r>
        <w:rPr>
          <w:color w:val="000000" w:themeColor="text1"/>
        </w:rPr>
        <w:lastRenderedPageBreak/>
        <w:t>%</w:t>
      </w:r>
    </w:p>
    <w:p w14:paraId="121488B4" w14:textId="77777777" w:rsidR="009452FB" w:rsidRDefault="001273CD">
      <w:pPr>
        <w:spacing w:after="120"/>
        <w:rPr>
          <w:color w:val="000000" w:themeColor="text1"/>
        </w:rPr>
      </w:pPr>
      <w:r>
        <w:rPr>
          <w:color w:val="000000" w:themeColor="text1"/>
        </w:rPr>
        <w:t>% Waveguide: WR-90</w:t>
      </w:r>
    </w:p>
    <w:p w14:paraId="38CD10D2" w14:textId="77777777" w:rsidR="009452FB" w:rsidRDefault="009452FB">
      <w:pPr>
        <w:spacing w:after="120"/>
        <w:rPr>
          <w:color w:val="000000" w:themeColor="text1"/>
        </w:rPr>
      </w:pPr>
    </w:p>
    <w:p w14:paraId="2E0B214E" w14:textId="77777777" w:rsidR="009452FB" w:rsidRDefault="001273CD">
      <w:pPr>
        <w:spacing w:after="120"/>
        <w:rPr>
          <w:color w:val="000000" w:themeColor="text1"/>
        </w:rPr>
      </w:pPr>
      <w:r>
        <w:rPr>
          <w:color w:val="000000" w:themeColor="text1"/>
        </w:rPr>
        <w:t>clc;</w:t>
      </w:r>
    </w:p>
    <w:p w14:paraId="7C097F14" w14:textId="77777777" w:rsidR="009452FB" w:rsidRDefault="001273CD">
      <w:pPr>
        <w:spacing w:after="120"/>
        <w:rPr>
          <w:color w:val="000000" w:themeColor="text1"/>
        </w:rPr>
      </w:pPr>
      <w:r>
        <w:rPr>
          <w:color w:val="000000" w:themeColor="text1"/>
        </w:rPr>
        <w:t>clear;</w:t>
      </w:r>
    </w:p>
    <w:p w14:paraId="135D28FD" w14:textId="77777777" w:rsidR="009452FB" w:rsidRDefault="001273CD">
      <w:pPr>
        <w:spacing w:after="120"/>
        <w:rPr>
          <w:color w:val="000000" w:themeColor="text1"/>
        </w:rPr>
      </w:pPr>
      <w:r>
        <w:rPr>
          <w:color w:val="000000" w:themeColor="text1"/>
        </w:rPr>
        <w:t>close all;</w:t>
      </w:r>
    </w:p>
    <w:p w14:paraId="77FA3C29" w14:textId="77777777" w:rsidR="009452FB" w:rsidRDefault="009452FB">
      <w:pPr>
        <w:spacing w:after="120"/>
        <w:rPr>
          <w:color w:val="000000" w:themeColor="text1"/>
        </w:rPr>
      </w:pPr>
    </w:p>
    <w:p w14:paraId="55E2F152" w14:textId="77777777" w:rsidR="009452FB" w:rsidRDefault="001273CD">
      <w:pPr>
        <w:spacing w:after="120"/>
        <w:rPr>
          <w:color w:val="000000" w:themeColor="text1"/>
        </w:rPr>
      </w:pPr>
      <w:r>
        <w:rPr>
          <w:color w:val="000000" w:themeColor="text1"/>
        </w:rPr>
        <w:t xml:space="preserve">%% </w:t>
      </w:r>
      <w:r>
        <w:rPr>
          <w:color w:val="000000" w:themeColor="text1"/>
        </w:rPr>
        <w:t>=========================================================</w:t>
      </w:r>
    </w:p>
    <w:p w14:paraId="7E50BD83" w14:textId="77777777" w:rsidR="009452FB" w:rsidRDefault="001273CD">
      <w:pPr>
        <w:spacing w:after="120"/>
        <w:rPr>
          <w:color w:val="000000" w:themeColor="text1"/>
        </w:rPr>
      </w:pPr>
      <w:r>
        <w:rPr>
          <w:color w:val="000000" w:themeColor="text1"/>
        </w:rPr>
        <w:t>% INPUT PARAMETERS</w:t>
      </w:r>
    </w:p>
    <w:p w14:paraId="7A834BEA" w14:textId="77777777" w:rsidR="009452FB" w:rsidRDefault="001273CD">
      <w:pPr>
        <w:spacing w:after="120"/>
        <w:rPr>
          <w:color w:val="000000" w:themeColor="text1"/>
        </w:rPr>
      </w:pPr>
      <w:r>
        <w:rPr>
          <w:color w:val="000000" w:themeColor="text1"/>
        </w:rPr>
        <w:t>% ==========================================================</w:t>
      </w:r>
    </w:p>
    <w:p w14:paraId="1A043DA1" w14:textId="77777777" w:rsidR="009452FB" w:rsidRDefault="009452FB">
      <w:pPr>
        <w:spacing w:after="120"/>
        <w:rPr>
          <w:color w:val="000000" w:themeColor="text1"/>
        </w:rPr>
      </w:pPr>
    </w:p>
    <w:p w14:paraId="2FBD1970" w14:textId="77777777" w:rsidR="009452FB" w:rsidRDefault="001273CD">
      <w:pPr>
        <w:spacing w:after="120"/>
        <w:rPr>
          <w:color w:val="000000" w:themeColor="text1"/>
        </w:rPr>
      </w:pPr>
      <w:r>
        <w:rPr>
          <w:color w:val="000000" w:themeColor="text1"/>
        </w:rPr>
        <w:t>c = 3e8;             % Speed of light (m/s)</w:t>
      </w:r>
    </w:p>
    <w:p w14:paraId="0485B043" w14:textId="77777777" w:rsidR="009452FB" w:rsidRDefault="009452FB">
      <w:pPr>
        <w:spacing w:after="120"/>
        <w:rPr>
          <w:color w:val="000000" w:themeColor="text1"/>
        </w:rPr>
      </w:pPr>
    </w:p>
    <w:p w14:paraId="17C7B443" w14:textId="77777777" w:rsidR="009452FB" w:rsidRDefault="001273CD">
      <w:pPr>
        <w:spacing w:after="120"/>
        <w:rPr>
          <w:color w:val="000000" w:themeColor="text1"/>
        </w:rPr>
      </w:pPr>
      <w:r>
        <w:rPr>
          <w:color w:val="000000" w:themeColor="text1"/>
        </w:rPr>
        <w:t>f = 10e9;            % Operating frequency (Hz)</w:t>
      </w:r>
    </w:p>
    <w:p w14:paraId="635B3179" w14:textId="77777777" w:rsidR="009452FB" w:rsidRDefault="009452FB">
      <w:pPr>
        <w:spacing w:after="120"/>
        <w:rPr>
          <w:color w:val="000000" w:themeColor="text1"/>
        </w:rPr>
      </w:pPr>
    </w:p>
    <w:p w14:paraId="3C85E592" w14:textId="77777777" w:rsidR="009452FB" w:rsidRDefault="001273CD">
      <w:pPr>
        <w:spacing w:after="120"/>
        <w:rPr>
          <w:color w:val="000000" w:themeColor="text1"/>
        </w:rPr>
      </w:pPr>
      <w:r>
        <w:rPr>
          <w:color w:val="000000" w:themeColor="text1"/>
        </w:rPr>
        <w:t xml:space="preserve">a = 22.86e-3;        % </w:t>
      </w:r>
      <w:r>
        <w:rPr>
          <w:color w:val="000000" w:themeColor="text1"/>
        </w:rPr>
        <w:t>Waveguide width (m)</w:t>
      </w:r>
    </w:p>
    <w:p w14:paraId="77C4DA1E" w14:textId="77777777" w:rsidR="009452FB" w:rsidRDefault="009452FB">
      <w:pPr>
        <w:spacing w:after="120"/>
        <w:rPr>
          <w:color w:val="000000" w:themeColor="text1"/>
        </w:rPr>
      </w:pPr>
    </w:p>
    <w:p w14:paraId="55F0A70F" w14:textId="77777777" w:rsidR="009452FB" w:rsidRDefault="001273CD">
      <w:pPr>
        <w:spacing w:after="120"/>
        <w:rPr>
          <w:color w:val="000000" w:themeColor="text1"/>
        </w:rPr>
      </w:pPr>
      <w:r>
        <w:rPr>
          <w:color w:val="000000" w:themeColor="text1"/>
        </w:rPr>
        <w:t>b = 10.16e-3;        % Waveguide height (m)</w:t>
      </w:r>
    </w:p>
    <w:p w14:paraId="0C45D586" w14:textId="77777777" w:rsidR="009452FB" w:rsidRDefault="009452FB">
      <w:pPr>
        <w:spacing w:after="120"/>
        <w:rPr>
          <w:color w:val="000000" w:themeColor="text1"/>
        </w:rPr>
      </w:pPr>
    </w:p>
    <w:p w14:paraId="6E1D3ECF" w14:textId="77777777" w:rsidR="009452FB" w:rsidRDefault="001273CD">
      <w:pPr>
        <w:spacing w:after="120"/>
        <w:rPr>
          <w:color w:val="000000" w:themeColor="text1"/>
        </w:rPr>
      </w:pPr>
      <w:r>
        <w:rPr>
          <w:color w:val="000000" w:themeColor="text1"/>
        </w:rPr>
        <w:t>%% =========================================================</w:t>
      </w:r>
    </w:p>
    <w:p w14:paraId="72FF6FD3" w14:textId="77777777" w:rsidR="009452FB" w:rsidRDefault="001273CD">
      <w:pPr>
        <w:spacing w:after="120"/>
        <w:rPr>
          <w:color w:val="000000" w:themeColor="text1"/>
        </w:rPr>
      </w:pPr>
      <w:r>
        <w:rPr>
          <w:color w:val="000000" w:themeColor="text1"/>
        </w:rPr>
        <w:t>% TE10 MODE</w:t>
      </w:r>
    </w:p>
    <w:p w14:paraId="4C71EFC2" w14:textId="77777777" w:rsidR="009452FB" w:rsidRDefault="001273CD">
      <w:pPr>
        <w:spacing w:after="120"/>
        <w:rPr>
          <w:color w:val="000000" w:themeColor="text1"/>
        </w:rPr>
      </w:pPr>
      <w:r>
        <w:rPr>
          <w:color w:val="000000" w:themeColor="text1"/>
        </w:rPr>
        <w:t>% ==========================================================</w:t>
      </w:r>
    </w:p>
    <w:p w14:paraId="4A07B3ED" w14:textId="77777777" w:rsidR="009452FB" w:rsidRDefault="009452FB">
      <w:pPr>
        <w:spacing w:after="120"/>
        <w:rPr>
          <w:color w:val="000000" w:themeColor="text1"/>
        </w:rPr>
      </w:pPr>
    </w:p>
    <w:p w14:paraId="248E6BC2" w14:textId="77777777" w:rsidR="009452FB" w:rsidRDefault="001273CD">
      <w:pPr>
        <w:spacing w:after="120"/>
        <w:rPr>
          <w:color w:val="000000" w:themeColor="text1"/>
        </w:rPr>
      </w:pPr>
      <w:r>
        <w:rPr>
          <w:color w:val="000000" w:themeColor="text1"/>
        </w:rPr>
        <w:t>m_TE = 1;</w:t>
      </w:r>
    </w:p>
    <w:p w14:paraId="06C8B118" w14:textId="77777777" w:rsidR="009452FB" w:rsidRDefault="001273CD">
      <w:pPr>
        <w:spacing w:after="120"/>
        <w:rPr>
          <w:color w:val="000000" w:themeColor="text1"/>
        </w:rPr>
      </w:pPr>
      <w:r>
        <w:rPr>
          <w:color w:val="000000" w:themeColor="text1"/>
        </w:rPr>
        <w:t>n_TE = 0;</w:t>
      </w:r>
    </w:p>
    <w:p w14:paraId="5C3EA15C" w14:textId="77777777" w:rsidR="009452FB" w:rsidRDefault="009452FB">
      <w:pPr>
        <w:spacing w:after="120"/>
        <w:rPr>
          <w:color w:val="000000" w:themeColor="text1"/>
        </w:rPr>
      </w:pPr>
    </w:p>
    <w:p w14:paraId="69C136BD" w14:textId="77777777" w:rsidR="009452FB" w:rsidRDefault="001273CD">
      <w:pPr>
        <w:spacing w:after="120"/>
        <w:rPr>
          <w:color w:val="000000" w:themeColor="text1"/>
        </w:rPr>
      </w:pPr>
      <w:r>
        <w:rPr>
          <w:color w:val="000000" w:themeColor="text1"/>
        </w:rPr>
        <w:t>% Cutoff frequency</w:t>
      </w:r>
    </w:p>
    <w:p w14:paraId="345DD537" w14:textId="77777777" w:rsidR="009452FB" w:rsidRDefault="001273CD">
      <w:pPr>
        <w:spacing w:after="120"/>
        <w:rPr>
          <w:color w:val="000000" w:themeColor="text1"/>
        </w:rPr>
      </w:pPr>
      <w:r>
        <w:rPr>
          <w:color w:val="000000" w:themeColor="text1"/>
        </w:rPr>
        <w:t>fc_TE10 = (c/2)</w:t>
      </w:r>
      <w:r>
        <w:rPr>
          <w:color w:val="000000" w:themeColor="text1"/>
        </w:rPr>
        <w:t xml:space="preserve"> * sqrt((m_TE/a)^2 + (n_TE/b)^2);</w:t>
      </w:r>
    </w:p>
    <w:p w14:paraId="0EC96FAE" w14:textId="77777777" w:rsidR="009452FB" w:rsidRDefault="009452FB">
      <w:pPr>
        <w:spacing w:after="120"/>
        <w:rPr>
          <w:color w:val="000000" w:themeColor="text1"/>
        </w:rPr>
      </w:pPr>
    </w:p>
    <w:p w14:paraId="60CE31BD" w14:textId="77777777" w:rsidR="009452FB" w:rsidRDefault="001273CD">
      <w:pPr>
        <w:spacing w:after="120"/>
        <w:rPr>
          <w:color w:val="000000" w:themeColor="text1"/>
        </w:rPr>
      </w:pPr>
      <w:r>
        <w:rPr>
          <w:color w:val="000000" w:themeColor="text1"/>
        </w:rPr>
        <w:t>% Free-space wave number</w:t>
      </w:r>
    </w:p>
    <w:p w14:paraId="6156FD18" w14:textId="77777777" w:rsidR="009452FB" w:rsidRDefault="001273CD">
      <w:pPr>
        <w:spacing w:after="120"/>
        <w:rPr>
          <w:color w:val="000000" w:themeColor="text1"/>
        </w:rPr>
      </w:pPr>
      <w:r>
        <w:rPr>
          <w:color w:val="000000" w:themeColor="text1"/>
        </w:rPr>
        <w:t>k0 = 2*pi*f/c;</w:t>
      </w:r>
    </w:p>
    <w:p w14:paraId="61386EF6" w14:textId="77777777" w:rsidR="009452FB" w:rsidRDefault="009452FB">
      <w:pPr>
        <w:spacing w:after="120"/>
        <w:rPr>
          <w:color w:val="000000" w:themeColor="text1"/>
        </w:rPr>
      </w:pPr>
    </w:p>
    <w:p w14:paraId="4D05CD20" w14:textId="77777777" w:rsidR="009452FB" w:rsidRDefault="001273CD">
      <w:pPr>
        <w:spacing w:after="120"/>
        <w:rPr>
          <w:color w:val="000000" w:themeColor="text1"/>
        </w:rPr>
      </w:pPr>
      <w:r>
        <w:rPr>
          <w:color w:val="000000" w:themeColor="text1"/>
        </w:rPr>
        <w:t>% Propagation constant</w:t>
      </w:r>
    </w:p>
    <w:p w14:paraId="729B24D5" w14:textId="77777777" w:rsidR="009452FB" w:rsidRDefault="001273CD">
      <w:pPr>
        <w:spacing w:after="120"/>
        <w:rPr>
          <w:color w:val="000000" w:themeColor="text1"/>
        </w:rPr>
      </w:pPr>
      <w:r>
        <w:rPr>
          <w:color w:val="000000" w:themeColor="text1"/>
        </w:rPr>
        <w:t>if f &gt; fc_TE10</w:t>
      </w:r>
    </w:p>
    <w:p w14:paraId="44E0E1E9" w14:textId="77777777" w:rsidR="009452FB" w:rsidRDefault="009452FB">
      <w:pPr>
        <w:spacing w:after="120"/>
        <w:rPr>
          <w:color w:val="000000" w:themeColor="text1"/>
        </w:rPr>
      </w:pPr>
    </w:p>
    <w:p w14:paraId="02477C18" w14:textId="77777777" w:rsidR="009452FB" w:rsidRDefault="001273CD">
      <w:pPr>
        <w:spacing w:after="120"/>
        <w:rPr>
          <w:color w:val="000000" w:themeColor="text1"/>
        </w:rPr>
      </w:pPr>
      <w:r>
        <w:rPr>
          <w:color w:val="000000" w:themeColor="text1"/>
        </w:rPr>
        <w:t xml:space="preserve">    beta_TE10 = k0 * sqrt(1 - (fc_TE10/f)^2);</w:t>
      </w:r>
    </w:p>
    <w:p w14:paraId="0B704D09" w14:textId="77777777" w:rsidR="009452FB" w:rsidRDefault="009452FB">
      <w:pPr>
        <w:spacing w:after="120"/>
        <w:rPr>
          <w:color w:val="000000" w:themeColor="text1"/>
        </w:rPr>
      </w:pPr>
    </w:p>
    <w:p w14:paraId="6E47FB1B" w14:textId="77777777" w:rsidR="009452FB" w:rsidRDefault="001273CD">
      <w:pPr>
        <w:spacing w:after="120"/>
        <w:rPr>
          <w:color w:val="000000" w:themeColor="text1"/>
        </w:rPr>
      </w:pPr>
      <w:r>
        <w:rPr>
          <w:color w:val="000000" w:themeColor="text1"/>
        </w:rPr>
        <w:t xml:space="preserve">    TE10_status = 'PROPAGATING';</w:t>
      </w:r>
    </w:p>
    <w:p w14:paraId="5A792B6A" w14:textId="77777777" w:rsidR="009452FB" w:rsidRDefault="009452FB">
      <w:pPr>
        <w:spacing w:after="120"/>
        <w:rPr>
          <w:color w:val="000000" w:themeColor="text1"/>
        </w:rPr>
      </w:pPr>
    </w:p>
    <w:p w14:paraId="758372B9" w14:textId="77777777" w:rsidR="009452FB" w:rsidRDefault="001273CD">
      <w:pPr>
        <w:spacing w:after="120"/>
        <w:rPr>
          <w:color w:val="000000" w:themeColor="text1"/>
        </w:rPr>
      </w:pPr>
      <w:r>
        <w:rPr>
          <w:color w:val="000000" w:themeColor="text1"/>
        </w:rPr>
        <w:t>else</w:t>
      </w:r>
    </w:p>
    <w:p w14:paraId="4ED50EA7" w14:textId="77777777" w:rsidR="009452FB" w:rsidRDefault="009452FB">
      <w:pPr>
        <w:spacing w:after="120"/>
        <w:rPr>
          <w:color w:val="000000" w:themeColor="text1"/>
        </w:rPr>
      </w:pPr>
    </w:p>
    <w:p w14:paraId="5EA008CA" w14:textId="77777777" w:rsidR="009452FB" w:rsidRDefault="001273CD">
      <w:pPr>
        <w:spacing w:after="120"/>
        <w:rPr>
          <w:color w:val="000000" w:themeColor="text1"/>
        </w:rPr>
      </w:pPr>
      <w:r>
        <w:rPr>
          <w:color w:val="000000" w:themeColor="text1"/>
        </w:rPr>
        <w:t xml:space="preserve">    beta_TE10 = 1i*k0*sqrt((fc_TE10/f)^2 - 1);</w:t>
      </w:r>
    </w:p>
    <w:p w14:paraId="3C7E0B58" w14:textId="77777777" w:rsidR="009452FB" w:rsidRDefault="009452FB">
      <w:pPr>
        <w:spacing w:after="120"/>
        <w:rPr>
          <w:color w:val="000000" w:themeColor="text1"/>
        </w:rPr>
      </w:pPr>
    </w:p>
    <w:p w14:paraId="4A860044" w14:textId="77777777" w:rsidR="009452FB" w:rsidRDefault="001273CD">
      <w:pPr>
        <w:spacing w:after="120"/>
        <w:rPr>
          <w:color w:val="000000" w:themeColor="text1"/>
        </w:rPr>
      </w:pPr>
      <w:r>
        <w:rPr>
          <w:color w:val="000000" w:themeColor="text1"/>
        </w:rPr>
        <w:t xml:space="preserve">    TE10_status = 'EVANESCENT';</w:t>
      </w:r>
    </w:p>
    <w:p w14:paraId="11C50D9E" w14:textId="77777777" w:rsidR="009452FB" w:rsidRDefault="009452FB">
      <w:pPr>
        <w:spacing w:after="120"/>
        <w:rPr>
          <w:color w:val="000000" w:themeColor="text1"/>
        </w:rPr>
      </w:pPr>
    </w:p>
    <w:p w14:paraId="4FA822DD" w14:textId="77777777" w:rsidR="009452FB" w:rsidRDefault="001273CD">
      <w:pPr>
        <w:spacing w:after="120"/>
        <w:rPr>
          <w:color w:val="000000" w:themeColor="text1"/>
        </w:rPr>
      </w:pPr>
      <w:r>
        <w:rPr>
          <w:color w:val="000000" w:themeColor="text1"/>
        </w:rPr>
        <w:t>end</w:t>
      </w:r>
    </w:p>
    <w:p w14:paraId="004E6888" w14:textId="77777777" w:rsidR="009452FB" w:rsidRDefault="009452FB">
      <w:pPr>
        <w:spacing w:after="120"/>
        <w:rPr>
          <w:color w:val="000000" w:themeColor="text1"/>
        </w:rPr>
      </w:pPr>
    </w:p>
    <w:p w14:paraId="5B0CE0A1" w14:textId="77777777" w:rsidR="009452FB" w:rsidRDefault="001273CD">
      <w:pPr>
        <w:spacing w:after="120"/>
        <w:rPr>
          <w:color w:val="000000" w:themeColor="text1"/>
        </w:rPr>
      </w:pPr>
      <w:r>
        <w:rPr>
          <w:color w:val="000000" w:themeColor="text1"/>
        </w:rPr>
        <w:t>%% =========================================================</w:t>
      </w:r>
    </w:p>
    <w:p w14:paraId="18125550" w14:textId="77777777" w:rsidR="009452FB" w:rsidRDefault="001273CD">
      <w:pPr>
        <w:spacing w:after="120"/>
        <w:rPr>
          <w:color w:val="000000" w:themeColor="text1"/>
        </w:rPr>
      </w:pPr>
      <w:r>
        <w:rPr>
          <w:color w:val="000000" w:themeColor="text1"/>
        </w:rPr>
        <w:t>% TM11 MODE</w:t>
      </w:r>
    </w:p>
    <w:p w14:paraId="125F913E" w14:textId="77777777" w:rsidR="009452FB" w:rsidRDefault="001273CD">
      <w:pPr>
        <w:spacing w:after="120"/>
        <w:rPr>
          <w:color w:val="000000" w:themeColor="text1"/>
        </w:rPr>
      </w:pPr>
      <w:r>
        <w:rPr>
          <w:color w:val="000000" w:themeColor="text1"/>
        </w:rPr>
        <w:t>% ==========================================================</w:t>
      </w:r>
    </w:p>
    <w:p w14:paraId="7753AD52" w14:textId="77777777" w:rsidR="009452FB" w:rsidRDefault="009452FB">
      <w:pPr>
        <w:spacing w:after="120"/>
        <w:rPr>
          <w:color w:val="000000" w:themeColor="text1"/>
        </w:rPr>
      </w:pPr>
    </w:p>
    <w:p w14:paraId="602D0CA9" w14:textId="77777777" w:rsidR="009452FB" w:rsidRDefault="001273CD">
      <w:pPr>
        <w:spacing w:after="120"/>
        <w:rPr>
          <w:color w:val="000000" w:themeColor="text1"/>
        </w:rPr>
      </w:pPr>
      <w:r>
        <w:rPr>
          <w:color w:val="000000" w:themeColor="text1"/>
        </w:rPr>
        <w:t>m_TM = 1;</w:t>
      </w:r>
    </w:p>
    <w:p w14:paraId="3B4BA28F" w14:textId="77777777" w:rsidR="009452FB" w:rsidRDefault="001273CD">
      <w:pPr>
        <w:spacing w:after="120"/>
        <w:rPr>
          <w:color w:val="000000" w:themeColor="text1"/>
        </w:rPr>
      </w:pPr>
      <w:r>
        <w:rPr>
          <w:color w:val="000000" w:themeColor="text1"/>
        </w:rPr>
        <w:t>n_TM = 1;</w:t>
      </w:r>
    </w:p>
    <w:p w14:paraId="5FA828C1" w14:textId="77777777" w:rsidR="009452FB" w:rsidRDefault="009452FB">
      <w:pPr>
        <w:spacing w:after="120"/>
        <w:rPr>
          <w:color w:val="000000" w:themeColor="text1"/>
        </w:rPr>
      </w:pPr>
    </w:p>
    <w:p w14:paraId="51306807" w14:textId="77777777" w:rsidR="009452FB" w:rsidRDefault="001273CD">
      <w:pPr>
        <w:spacing w:after="120"/>
        <w:rPr>
          <w:color w:val="000000" w:themeColor="text1"/>
        </w:rPr>
      </w:pPr>
      <w:r>
        <w:rPr>
          <w:color w:val="000000" w:themeColor="text1"/>
        </w:rPr>
        <w:t>% Cutoff frequency</w:t>
      </w:r>
    </w:p>
    <w:p w14:paraId="4913AE4F" w14:textId="77777777" w:rsidR="009452FB" w:rsidRDefault="001273CD">
      <w:pPr>
        <w:spacing w:after="120"/>
        <w:rPr>
          <w:color w:val="000000" w:themeColor="text1"/>
        </w:rPr>
      </w:pPr>
      <w:r>
        <w:rPr>
          <w:color w:val="000000" w:themeColor="text1"/>
        </w:rPr>
        <w:t>fc_TM11 = (c/2) * sqrt((m_TM/a)^2 + (n_TM/b</w:t>
      </w:r>
      <w:r>
        <w:rPr>
          <w:color w:val="000000" w:themeColor="text1"/>
        </w:rPr>
        <w:t>)^2);</w:t>
      </w:r>
    </w:p>
    <w:p w14:paraId="1312D768" w14:textId="77777777" w:rsidR="009452FB" w:rsidRDefault="009452FB">
      <w:pPr>
        <w:spacing w:after="120"/>
        <w:rPr>
          <w:color w:val="000000" w:themeColor="text1"/>
        </w:rPr>
      </w:pPr>
    </w:p>
    <w:p w14:paraId="54DE67ED" w14:textId="77777777" w:rsidR="009452FB" w:rsidRDefault="001273CD">
      <w:pPr>
        <w:spacing w:after="120"/>
        <w:rPr>
          <w:color w:val="000000" w:themeColor="text1"/>
        </w:rPr>
      </w:pPr>
      <w:r>
        <w:rPr>
          <w:color w:val="000000" w:themeColor="text1"/>
        </w:rPr>
        <w:t>% Propagation constant</w:t>
      </w:r>
    </w:p>
    <w:p w14:paraId="7345E34F" w14:textId="77777777" w:rsidR="009452FB" w:rsidRDefault="001273CD">
      <w:pPr>
        <w:spacing w:after="120"/>
        <w:rPr>
          <w:color w:val="000000" w:themeColor="text1"/>
        </w:rPr>
      </w:pPr>
      <w:r>
        <w:rPr>
          <w:color w:val="000000" w:themeColor="text1"/>
        </w:rPr>
        <w:t>if f &gt; fc_TM11</w:t>
      </w:r>
    </w:p>
    <w:p w14:paraId="5B2E4356" w14:textId="77777777" w:rsidR="009452FB" w:rsidRDefault="009452FB">
      <w:pPr>
        <w:spacing w:after="120"/>
        <w:rPr>
          <w:color w:val="000000" w:themeColor="text1"/>
        </w:rPr>
      </w:pPr>
    </w:p>
    <w:p w14:paraId="18DA1AFA" w14:textId="77777777" w:rsidR="009452FB" w:rsidRDefault="001273CD">
      <w:pPr>
        <w:spacing w:after="120"/>
        <w:rPr>
          <w:color w:val="000000" w:themeColor="text1"/>
        </w:rPr>
      </w:pPr>
      <w:r>
        <w:rPr>
          <w:color w:val="000000" w:themeColor="text1"/>
        </w:rPr>
        <w:t xml:space="preserve">    beta_TM11 = k0 * sqrt(1 - (fc_TM11/f)^2);</w:t>
      </w:r>
    </w:p>
    <w:p w14:paraId="0249AF68" w14:textId="77777777" w:rsidR="009452FB" w:rsidRDefault="009452FB">
      <w:pPr>
        <w:spacing w:after="120"/>
        <w:rPr>
          <w:color w:val="000000" w:themeColor="text1"/>
        </w:rPr>
      </w:pPr>
    </w:p>
    <w:p w14:paraId="5FDAE04D" w14:textId="77777777" w:rsidR="009452FB" w:rsidRDefault="001273CD">
      <w:pPr>
        <w:spacing w:after="120"/>
        <w:rPr>
          <w:color w:val="000000" w:themeColor="text1"/>
        </w:rPr>
      </w:pPr>
      <w:r>
        <w:rPr>
          <w:color w:val="000000" w:themeColor="text1"/>
        </w:rPr>
        <w:lastRenderedPageBreak/>
        <w:t xml:space="preserve">    TM11_status = 'PROPAGATING';</w:t>
      </w:r>
    </w:p>
    <w:p w14:paraId="6ADBDAAA" w14:textId="77777777" w:rsidR="009452FB" w:rsidRDefault="009452FB">
      <w:pPr>
        <w:spacing w:after="120"/>
        <w:rPr>
          <w:color w:val="000000" w:themeColor="text1"/>
        </w:rPr>
      </w:pPr>
    </w:p>
    <w:p w14:paraId="0F60A3CC" w14:textId="77777777" w:rsidR="009452FB" w:rsidRDefault="001273CD">
      <w:pPr>
        <w:spacing w:after="120"/>
        <w:rPr>
          <w:color w:val="000000" w:themeColor="text1"/>
        </w:rPr>
      </w:pPr>
      <w:r>
        <w:rPr>
          <w:color w:val="000000" w:themeColor="text1"/>
        </w:rPr>
        <w:t>else</w:t>
      </w:r>
    </w:p>
    <w:p w14:paraId="09787C4A" w14:textId="77777777" w:rsidR="009452FB" w:rsidRDefault="009452FB">
      <w:pPr>
        <w:spacing w:after="120"/>
        <w:rPr>
          <w:color w:val="000000" w:themeColor="text1"/>
        </w:rPr>
      </w:pPr>
    </w:p>
    <w:p w14:paraId="6E44D8AE" w14:textId="77777777" w:rsidR="009452FB" w:rsidRDefault="001273CD">
      <w:pPr>
        <w:spacing w:after="120"/>
        <w:rPr>
          <w:color w:val="000000" w:themeColor="text1"/>
        </w:rPr>
      </w:pPr>
      <w:r>
        <w:rPr>
          <w:color w:val="000000" w:themeColor="text1"/>
        </w:rPr>
        <w:t xml:space="preserve">    beta_TM11 = 1i*k0*sqrt((fc_TM11/f)^2 - 1);</w:t>
      </w:r>
    </w:p>
    <w:p w14:paraId="62397515" w14:textId="77777777" w:rsidR="009452FB" w:rsidRDefault="009452FB">
      <w:pPr>
        <w:spacing w:after="120"/>
        <w:rPr>
          <w:color w:val="000000" w:themeColor="text1"/>
        </w:rPr>
      </w:pPr>
    </w:p>
    <w:p w14:paraId="514D99CB" w14:textId="77777777" w:rsidR="009452FB" w:rsidRDefault="001273CD">
      <w:pPr>
        <w:spacing w:after="120"/>
        <w:rPr>
          <w:color w:val="000000" w:themeColor="text1"/>
        </w:rPr>
      </w:pPr>
      <w:r>
        <w:rPr>
          <w:color w:val="000000" w:themeColor="text1"/>
        </w:rPr>
        <w:t xml:space="preserve">    TM11_status = 'EVANESCENT';</w:t>
      </w:r>
    </w:p>
    <w:p w14:paraId="2911E18E" w14:textId="77777777" w:rsidR="009452FB" w:rsidRDefault="009452FB">
      <w:pPr>
        <w:spacing w:after="120"/>
        <w:rPr>
          <w:color w:val="000000" w:themeColor="text1"/>
        </w:rPr>
      </w:pPr>
    </w:p>
    <w:p w14:paraId="2E06D223" w14:textId="77777777" w:rsidR="009452FB" w:rsidRDefault="001273CD">
      <w:pPr>
        <w:spacing w:after="120"/>
        <w:rPr>
          <w:color w:val="000000" w:themeColor="text1"/>
        </w:rPr>
      </w:pPr>
      <w:r>
        <w:rPr>
          <w:color w:val="000000" w:themeColor="text1"/>
        </w:rPr>
        <w:t>end</w:t>
      </w:r>
    </w:p>
    <w:p w14:paraId="56B8627A" w14:textId="77777777" w:rsidR="009452FB" w:rsidRDefault="009452FB">
      <w:pPr>
        <w:spacing w:after="120"/>
        <w:rPr>
          <w:color w:val="000000" w:themeColor="text1"/>
        </w:rPr>
      </w:pPr>
    </w:p>
    <w:p w14:paraId="7AA6D362" w14:textId="77777777" w:rsidR="009452FB" w:rsidRDefault="001273CD">
      <w:pPr>
        <w:spacing w:after="120"/>
        <w:rPr>
          <w:color w:val="000000" w:themeColor="text1"/>
        </w:rPr>
      </w:pPr>
      <w:r>
        <w:rPr>
          <w:color w:val="000000" w:themeColor="text1"/>
        </w:rPr>
        <w:t xml:space="preserve">%% </w:t>
      </w:r>
      <w:r>
        <w:rPr>
          <w:color w:val="000000" w:themeColor="text1"/>
        </w:rPr>
        <w:t>=========================================================</w:t>
      </w:r>
    </w:p>
    <w:p w14:paraId="6D085A79" w14:textId="77777777" w:rsidR="009452FB" w:rsidRDefault="001273CD">
      <w:pPr>
        <w:spacing w:after="120"/>
        <w:rPr>
          <w:color w:val="000000" w:themeColor="text1"/>
        </w:rPr>
      </w:pPr>
      <w:r>
        <w:rPr>
          <w:color w:val="000000" w:themeColor="text1"/>
        </w:rPr>
        <w:t>% FIELD CHARACTERISTICS</w:t>
      </w:r>
    </w:p>
    <w:p w14:paraId="7483C82B" w14:textId="77777777" w:rsidR="009452FB" w:rsidRDefault="001273CD">
      <w:pPr>
        <w:spacing w:after="120"/>
        <w:rPr>
          <w:color w:val="000000" w:themeColor="text1"/>
        </w:rPr>
      </w:pPr>
      <w:r>
        <w:rPr>
          <w:color w:val="000000" w:themeColor="text1"/>
        </w:rPr>
        <w:t>% ==========================================================</w:t>
      </w:r>
    </w:p>
    <w:p w14:paraId="7EA30F54" w14:textId="77777777" w:rsidR="009452FB" w:rsidRDefault="009452FB">
      <w:pPr>
        <w:spacing w:after="120"/>
        <w:rPr>
          <w:color w:val="000000" w:themeColor="text1"/>
        </w:rPr>
      </w:pPr>
    </w:p>
    <w:p w14:paraId="50901781" w14:textId="77777777" w:rsidR="009452FB" w:rsidRDefault="001273CD">
      <w:pPr>
        <w:spacing w:after="120"/>
        <w:rPr>
          <w:color w:val="000000" w:themeColor="text1"/>
        </w:rPr>
      </w:pPr>
      <w:r>
        <w:rPr>
          <w:color w:val="000000" w:themeColor="text1"/>
        </w:rPr>
        <w:t>% TE10:</w:t>
      </w:r>
    </w:p>
    <w:p w14:paraId="42E291CB" w14:textId="77777777" w:rsidR="009452FB" w:rsidRDefault="001273CD">
      <w:pPr>
        <w:spacing w:after="120"/>
        <w:rPr>
          <w:color w:val="000000" w:themeColor="text1"/>
        </w:rPr>
      </w:pPr>
      <w:r>
        <w:rPr>
          <w:color w:val="000000" w:themeColor="text1"/>
        </w:rPr>
        <w:t>% Ez = 0</w:t>
      </w:r>
    </w:p>
    <w:p w14:paraId="09000219" w14:textId="77777777" w:rsidR="009452FB" w:rsidRDefault="001273CD">
      <w:pPr>
        <w:spacing w:after="120"/>
        <w:rPr>
          <w:color w:val="000000" w:themeColor="text1"/>
        </w:rPr>
      </w:pPr>
      <w:r>
        <w:rPr>
          <w:color w:val="000000" w:themeColor="text1"/>
        </w:rPr>
        <w:t>% Hz != 0</w:t>
      </w:r>
    </w:p>
    <w:p w14:paraId="605D3B64" w14:textId="77777777" w:rsidR="009452FB" w:rsidRDefault="001273CD">
      <w:pPr>
        <w:spacing w:after="120"/>
        <w:rPr>
          <w:color w:val="000000" w:themeColor="text1"/>
        </w:rPr>
      </w:pPr>
      <w:r>
        <w:rPr>
          <w:color w:val="000000" w:themeColor="text1"/>
        </w:rPr>
        <w:t>% One half-cycle variation across width</w:t>
      </w:r>
    </w:p>
    <w:p w14:paraId="73BC6203" w14:textId="77777777" w:rsidR="009452FB" w:rsidRDefault="009452FB">
      <w:pPr>
        <w:spacing w:after="120"/>
        <w:rPr>
          <w:color w:val="000000" w:themeColor="text1"/>
        </w:rPr>
      </w:pPr>
    </w:p>
    <w:p w14:paraId="1D090281" w14:textId="77777777" w:rsidR="009452FB" w:rsidRDefault="001273CD">
      <w:pPr>
        <w:spacing w:after="120"/>
        <w:rPr>
          <w:color w:val="000000" w:themeColor="text1"/>
        </w:rPr>
      </w:pPr>
      <w:r>
        <w:rPr>
          <w:color w:val="000000" w:themeColor="text1"/>
        </w:rPr>
        <w:t>% TM11:</w:t>
      </w:r>
    </w:p>
    <w:p w14:paraId="7DB1DA9D" w14:textId="77777777" w:rsidR="009452FB" w:rsidRDefault="001273CD">
      <w:pPr>
        <w:spacing w:after="120"/>
        <w:rPr>
          <w:color w:val="000000" w:themeColor="text1"/>
        </w:rPr>
      </w:pPr>
      <w:r>
        <w:rPr>
          <w:color w:val="000000" w:themeColor="text1"/>
        </w:rPr>
        <w:t>% Ez != 0</w:t>
      </w:r>
    </w:p>
    <w:p w14:paraId="2B1CAB61" w14:textId="77777777" w:rsidR="009452FB" w:rsidRDefault="001273CD">
      <w:pPr>
        <w:spacing w:after="120"/>
        <w:rPr>
          <w:color w:val="000000" w:themeColor="text1"/>
        </w:rPr>
      </w:pPr>
      <w:r>
        <w:rPr>
          <w:color w:val="000000" w:themeColor="text1"/>
        </w:rPr>
        <w:t>% Hz = 0</w:t>
      </w:r>
    </w:p>
    <w:p w14:paraId="05E762E9" w14:textId="77777777" w:rsidR="009452FB" w:rsidRDefault="001273CD">
      <w:pPr>
        <w:spacing w:after="120"/>
        <w:rPr>
          <w:color w:val="000000" w:themeColor="text1"/>
        </w:rPr>
      </w:pPr>
      <w:r>
        <w:rPr>
          <w:color w:val="000000" w:themeColor="text1"/>
        </w:rPr>
        <w:t>% Variation in bo</w:t>
      </w:r>
      <w:r>
        <w:rPr>
          <w:color w:val="000000" w:themeColor="text1"/>
        </w:rPr>
        <w:t>th x and y directions</w:t>
      </w:r>
    </w:p>
    <w:p w14:paraId="18CA40BD" w14:textId="77777777" w:rsidR="009452FB" w:rsidRDefault="009452FB">
      <w:pPr>
        <w:spacing w:after="120"/>
        <w:rPr>
          <w:color w:val="000000" w:themeColor="text1"/>
        </w:rPr>
      </w:pPr>
    </w:p>
    <w:p w14:paraId="22226010" w14:textId="77777777" w:rsidR="009452FB" w:rsidRDefault="001273CD">
      <w:pPr>
        <w:spacing w:after="120"/>
        <w:rPr>
          <w:color w:val="000000" w:themeColor="text1"/>
        </w:rPr>
      </w:pPr>
      <w:r>
        <w:rPr>
          <w:color w:val="000000" w:themeColor="text1"/>
        </w:rPr>
        <w:t>%% =========================================================</w:t>
      </w:r>
    </w:p>
    <w:p w14:paraId="1BCC11A4" w14:textId="77777777" w:rsidR="009452FB" w:rsidRDefault="001273CD">
      <w:pPr>
        <w:spacing w:after="120"/>
        <w:rPr>
          <w:color w:val="000000" w:themeColor="text1"/>
        </w:rPr>
      </w:pPr>
      <w:r>
        <w:rPr>
          <w:color w:val="000000" w:themeColor="text1"/>
        </w:rPr>
        <w:t>% PRINT RESULTS</w:t>
      </w:r>
    </w:p>
    <w:p w14:paraId="7ECD9385" w14:textId="77777777" w:rsidR="009452FB" w:rsidRDefault="001273CD">
      <w:pPr>
        <w:spacing w:after="120"/>
        <w:rPr>
          <w:color w:val="000000" w:themeColor="text1"/>
        </w:rPr>
      </w:pPr>
      <w:r>
        <w:rPr>
          <w:color w:val="000000" w:themeColor="text1"/>
        </w:rPr>
        <w:t>% ==========================================================</w:t>
      </w:r>
    </w:p>
    <w:p w14:paraId="2FA15871" w14:textId="77777777" w:rsidR="009452FB" w:rsidRDefault="009452FB">
      <w:pPr>
        <w:spacing w:after="120"/>
        <w:rPr>
          <w:color w:val="000000" w:themeColor="text1"/>
        </w:rPr>
      </w:pPr>
    </w:p>
    <w:p w14:paraId="5BCABC18" w14:textId="77777777" w:rsidR="009452FB" w:rsidRDefault="001273CD">
      <w:pPr>
        <w:spacing w:after="120"/>
        <w:rPr>
          <w:color w:val="000000" w:themeColor="text1"/>
        </w:rPr>
      </w:pPr>
      <w:r>
        <w:rPr>
          <w:color w:val="000000" w:themeColor="text1"/>
        </w:rPr>
        <w:t>fprintf('\n');</w:t>
      </w:r>
    </w:p>
    <w:p w14:paraId="0B9EC4C8" w14:textId="77777777" w:rsidR="009452FB" w:rsidRDefault="001273CD">
      <w:pPr>
        <w:spacing w:after="120"/>
        <w:rPr>
          <w:color w:val="000000" w:themeColor="text1"/>
        </w:rPr>
      </w:pPr>
      <w:r>
        <w:rPr>
          <w:color w:val="000000" w:themeColor="text1"/>
        </w:rPr>
        <w:t>fprintf('=====================================================\n');</w:t>
      </w:r>
    </w:p>
    <w:p w14:paraId="64EFDAE3" w14:textId="77777777" w:rsidR="009452FB" w:rsidRDefault="001273CD">
      <w:pPr>
        <w:spacing w:after="120"/>
        <w:rPr>
          <w:color w:val="000000" w:themeColor="text1"/>
        </w:rPr>
      </w:pPr>
      <w:r>
        <w:rPr>
          <w:color w:val="000000" w:themeColor="text1"/>
        </w:rPr>
        <w:t xml:space="preserve">fprintf(' </w:t>
      </w:r>
      <w:r>
        <w:rPr>
          <w:color w:val="000000" w:themeColor="text1"/>
        </w:rPr>
        <w:t>OBJECTIVE 3: TE/TM MODE CALCULATIONS\n');</w:t>
      </w:r>
    </w:p>
    <w:p w14:paraId="60AD1313" w14:textId="77777777" w:rsidR="009452FB" w:rsidRDefault="001273CD">
      <w:pPr>
        <w:spacing w:after="120"/>
        <w:rPr>
          <w:color w:val="000000" w:themeColor="text1"/>
        </w:rPr>
      </w:pPr>
      <w:r>
        <w:rPr>
          <w:color w:val="000000" w:themeColor="text1"/>
        </w:rPr>
        <w:lastRenderedPageBreak/>
        <w:t>fprintf('=====================================================\n');</w:t>
      </w:r>
    </w:p>
    <w:p w14:paraId="6AC1AD38" w14:textId="77777777" w:rsidR="009452FB" w:rsidRDefault="009452FB">
      <w:pPr>
        <w:spacing w:after="120"/>
        <w:rPr>
          <w:color w:val="000000" w:themeColor="text1"/>
        </w:rPr>
      </w:pPr>
    </w:p>
    <w:p w14:paraId="231F3E13" w14:textId="77777777" w:rsidR="009452FB" w:rsidRDefault="001273CD">
      <w:pPr>
        <w:spacing w:after="120"/>
        <w:rPr>
          <w:color w:val="000000" w:themeColor="text1"/>
        </w:rPr>
      </w:pPr>
      <w:r>
        <w:rPr>
          <w:color w:val="000000" w:themeColor="text1"/>
        </w:rPr>
        <w:t>fprintf('\nINPUT PARAMETERS\n');</w:t>
      </w:r>
    </w:p>
    <w:p w14:paraId="009D14A1" w14:textId="77777777" w:rsidR="009452FB" w:rsidRDefault="001273CD">
      <w:pPr>
        <w:spacing w:after="120"/>
        <w:rPr>
          <w:color w:val="000000" w:themeColor="text1"/>
        </w:rPr>
      </w:pPr>
      <w:r>
        <w:rPr>
          <w:color w:val="000000" w:themeColor="text1"/>
        </w:rPr>
        <w:t>fprintf('-----------------------------------------------------\n');</w:t>
      </w:r>
    </w:p>
    <w:p w14:paraId="252D2108" w14:textId="77777777" w:rsidR="009452FB" w:rsidRDefault="009452FB">
      <w:pPr>
        <w:spacing w:after="120"/>
        <w:rPr>
          <w:color w:val="000000" w:themeColor="text1"/>
        </w:rPr>
      </w:pPr>
    </w:p>
    <w:p w14:paraId="4F5900C1" w14:textId="77777777" w:rsidR="009452FB" w:rsidRDefault="001273CD">
      <w:pPr>
        <w:spacing w:after="120"/>
        <w:rPr>
          <w:color w:val="000000" w:themeColor="text1"/>
        </w:rPr>
      </w:pPr>
      <w:r>
        <w:rPr>
          <w:color w:val="000000" w:themeColor="text1"/>
        </w:rPr>
        <w:t>fprintf('Operating frequency f = %.2f GHz\n</w:t>
      </w:r>
      <w:r>
        <w:rPr>
          <w:color w:val="000000" w:themeColor="text1"/>
        </w:rPr>
        <w:t>', f/1e9);</w:t>
      </w:r>
    </w:p>
    <w:p w14:paraId="247ED115" w14:textId="77777777" w:rsidR="009452FB" w:rsidRDefault="001273CD">
      <w:pPr>
        <w:spacing w:after="120"/>
        <w:rPr>
          <w:color w:val="000000" w:themeColor="text1"/>
        </w:rPr>
      </w:pPr>
      <w:r>
        <w:rPr>
          <w:color w:val="000000" w:themeColor="text1"/>
        </w:rPr>
        <w:t>fprintf('Waveguide width a     = %.2f mm\n', a*1000);</w:t>
      </w:r>
    </w:p>
    <w:p w14:paraId="3027D012" w14:textId="77777777" w:rsidR="009452FB" w:rsidRDefault="001273CD">
      <w:pPr>
        <w:spacing w:after="120"/>
        <w:rPr>
          <w:color w:val="000000" w:themeColor="text1"/>
        </w:rPr>
      </w:pPr>
      <w:r>
        <w:rPr>
          <w:color w:val="000000" w:themeColor="text1"/>
        </w:rPr>
        <w:t>fprintf('Waveguide height b    = %.2f mm\n', b*1000);</w:t>
      </w:r>
    </w:p>
    <w:p w14:paraId="02661A49" w14:textId="77777777" w:rsidR="009452FB" w:rsidRDefault="009452FB">
      <w:pPr>
        <w:spacing w:after="120"/>
        <w:rPr>
          <w:color w:val="000000" w:themeColor="text1"/>
        </w:rPr>
      </w:pPr>
    </w:p>
    <w:p w14:paraId="220B0A89" w14:textId="77777777" w:rsidR="009452FB" w:rsidRDefault="001273CD">
      <w:pPr>
        <w:spacing w:after="120"/>
        <w:rPr>
          <w:color w:val="000000" w:themeColor="text1"/>
        </w:rPr>
      </w:pPr>
      <w:r>
        <w:rPr>
          <w:color w:val="000000" w:themeColor="text1"/>
        </w:rPr>
        <w:t>%% TE10 Results</w:t>
      </w:r>
    </w:p>
    <w:p w14:paraId="1C9FDD1A" w14:textId="77777777" w:rsidR="009452FB" w:rsidRDefault="009452FB">
      <w:pPr>
        <w:spacing w:after="120"/>
        <w:rPr>
          <w:color w:val="000000" w:themeColor="text1"/>
        </w:rPr>
      </w:pPr>
    </w:p>
    <w:p w14:paraId="3BF1E2D2" w14:textId="77777777" w:rsidR="009452FB" w:rsidRDefault="001273CD">
      <w:pPr>
        <w:spacing w:after="120"/>
        <w:rPr>
          <w:color w:val="000000" w:themeColor="text1"/>
        </w:rPr>
      </w:pPr>
      <w:r>
        <w:rPr>
          <w:color w:val="000000" w:themeColor="text1"/>
        </w:rPr>
        <w:t>fprintf('\n=====================================================\n');</w:t>
      </w:r>
    </w:p>
    <w:p w14:paraId="49976ADB" w14:textId="77777777" w:rsidR="009452FB" w:rsidRDefault="001273CD">
      <w:pPr>
        <w:spacing w:after="120"/>
        <w:rPr>
          <w:color w:val="000000" w:themeColor="text1"/>
        </w:rPr>
      </w:pPr>
      <w:r>
        <w:rPr>
          <w:color w:val="000000" w:themeColor="text1"/>
        </w:rPr>
        <w:t>fprintf('TE10 MODE\n');</w:t>
      </w:r>
    </w:p>
    <w:p w14:paraId="50EB21DC" w14:textId="77777777" w:rsidR="009452FB" w:rsidRDefault="001273CD">
      <w:pPr>
        <w:spacing w:after="120"/>
        <w:rPr>
          <w:color w:val="000000" w:themeColor="text1"/>
        </w:rPr>
      </w:pPr>
      <w:r>
        <w:rPr>
          <w:color w:val="000000" w:themeColor="text1"/>
        </w:rPr>
        <w:t>fprintf('=====================================================\n');</w:t>
      </w:r>
    </w:p>
    <w:p w14:paraId="677EC7A4" w14:textId="77777777" w:rsidR="009452FB" w:rsidRDefault="009452FB">
      <w:pPr>
        <w:spacing w:after="120"/>
        <w:rPr>
          <w:color w:val="000000" w:themeColor="text1"/>
        </w:rPr>
      </w:pPr>
    </w:p>
    <w:p w14:paraId="05BDCCCD" w14:textId="77777777" w:rsidR="009452FB" w:rsidRDefault="001273CD">
      <w:pPr>
        <w:spacing w:after="120"/>
        <w:rPr>
          <w:color w:val="000000" w:themeColor="text1"/>
        </w:rPr>
      </w:pPr>
      <w:r>
        <w:rPr>
          <w:color w:val="000000" w:themeColor="text1"/>
        </w:rPr>
        <w:t>fprintf('Mode indices (m,n)        = (1,0)\n');</w:t>
      </w:r>
    </w:p>
    <w:p w14:paraId="5D668F5D" w14:textId="77777777" w:rsidR="009452FB" w:rsidRDefault="009452FB">
      <w:pPr>
        <w:spacing w:after="120"/>
        <w:rPr>
          <w:color w:val="000000" w:themeColor="text1"/>
        </w:rPr>
      </w:pPr>
    </w:p>
    <w:p w14:paraId="4296DA25" w14:textId="77777777" w:rsidR="009452FB" w:rsidRDefault="001273CD">
      <w:pPr>
        <w:spacing w:after="120"/>
        <w:rPr>
          <w:color w:val="000000" w:themeColor="text1"/>
        </w:rPr>
      </w:pPr>
      <w:r>
        <w:rPr>
          <w:color w:val="000000" w:themeColor="text1"/>
        </w:rPr>
        <w:t>fprintf('Cutoff frequency fc       = %.4f GHz\n',...</w:t>
      </w:r>
    </w:p>
    <w:p w14:paraId="303BA4D8" w14:textId="77777777" w:rsidR="009452FB" w:rsidRDefault="001273CD">
      <w:pPr>
        <w:spacing w:after="120"/>
        <w:rPr>
          <w:color w:val="000000" w:themeColor="text1"/>
        </w:rPr>
      </w:pPr>
      <w:r>
        <w:rPr>
          <w:color w:val="000000" w:themeColor="text1"/>
        </w:rPr>
        <w:t xml:space="preserve">    fc_TE10/1e9);</w:t>
      </w:r>
    </w:p>
    <w:p w14:paraId="7B2FBF6B" w14:textId="77777777" w:rsidR="009452FB" w:rsidRDefault="009452FB">
      <w:pPr>
        <w:spacing w:after="120"/>
        <w:rPr>
          <w:color w:val="000000" w:themeColor="text1"/>
        </w:rPr>
      </w:pPr>
    </w:p>
    <w:p w14:paraId="71CF5A9D" w14:textId="77777777" w:rsidR="009452FB" w:rsidRDefault="001273CD">
      <w:pPr>
        <w:spacing w:after="120"/>
        <w:rPr>
          <w:color w:val="000000" w:themeColor="text1"/>
        </w:rPr>
      </w:pPr>
      <w:r>
        <w:rPr>
          <w:color w:val="000000" w:themeColor="text1"/>
        </w:rPr>
        <w:t>fprintf('Free-space wave number k0 = %.4f rad/m\n',...</w:t>
      </w:r>
    </w:p>
    <w:p w14:paraId="3AD424DC" w14:textId="77777777" w:rsidR="009452FB" w:rsidRDefault="001273CD">
      <w:pPr>
        <w:spacing w:after="120"/>
        <w:rPr>
          <w:color w:val="000000" w:themeColor="text1"/>
        </w:rPr>
      </w:pPr>
      <w:r>
        <w:rPr>
          <w:color w:val="000000" w:themeColor="text1"/>
        </w:rPr>
        <w:t xml:space="preserve">    k0);</w:t>
      </w:r>
    </w:p>
    <w:p w14:paraId="7796CE15" w14:textId="77777777" w:rsidR="009452FB" w:rsidRDefault="009452FB">
      <w:pPr>
        <w:spacing w:after="120"/>
        <w:rPr>
          <w:color w:val="000000" w:themeColor="text1"/>
        </w:rPr>
      </w:pPr>
    </w:p>
    <w:p w14:paraId="6F6CE460" w14:textId="77777777" w:rsidR="009452FB" w:rsidRDefault="001273CD">
      <w:pPr>
        <w:spacing w:after="120"/>
        <w:rPr>
          <w:color w:val="000000" w:themeColor="text1"/>
        </w:rPr>
      </w:pPr>
      <w:r>
        <w:rPr>
          <w:color w:val="000000" w:themeColor="text1"/>
        </w:rPr>
        <w:t>if imag(beta_TE10) == 0</w:t>
      </w:r>
    </w:p>
    <w:p w14:paraId="3F8234AE" w14:textId="77777777" w:rsidR="009452FB" w:rsidRDefault="009452FB">
      <w:pPr>
        <w:spacing w:after="120"/>
        <w:rPr>
          <w:color w:val="000000" w:themeColor="text1"/>
        </w:rPr>
      </w:pPr>
    </w:p>
    <w:p w14:paraId="012BD028" w14:textId="77777777" w:rsidR="009452FB" w:rsidRDefault="001273CD">
      <w:pPr>
        <w:spacing w:after="120"/>
        <w:rPr>
          <w:color w:val="000000" w:themeColor="text1"/>
        </w:rPr>
      </w:pPr>
      <w:r>
        <w:rPr>
          <w:color w:val="000000" w:themeColor="text1"/>
        </w:rPr>
        <w:t xml:space="preserve">    fprintf('Propagation constant beta = %.4f rad/m\n',...</w:t>
      </w:r>
    </w:p>
    <w:p w14:paraId="08DD32F3" w14:textId="77777777" w:rsidR="009452FB" w:rsidRDefault="001273CD">
      <w:pPr>
        <w:spacing w:after="120"/>
        <w:rPr>
          <w:color w:val="000000" w:themeColor="text1"/>
        </w:rPr>
      </w:pPr>
      <w:r>
        <w:rPr>
          <w:color w:val="000000" w:themeColor="text1"/>
        </w:rPr>
        <w:t xml:space="preserve">        real(beta_TE10));</w:t>
      </w:r>
    </w:p>
    <w:p w14:paraId="28F85265" w14:textId="77777777" w:rsidR="009452FB" w:rsidRDefault="009452FB">
      <w:pPr>
        <w:spacing w:after="120"/>
        <w:rPr>
          <w:color w:val="000000" w:themeColor="text1"/>
        </w:rPr>
      </w:pPr>
    </w:p>
    <w:p w14:paraId="597DC1EC" w14:textId="77777777" w:rsidR="009452FB" w:rsidRDefault="001273CD">
      <w:pPr>
        <w:spacing w:after="120"/>
        <w:rPr>
          <w:color w:val="000000" w:themeColor="text1"/>
        </w:rPr>
      </w:pPr>
      <w:r>
        <w:rPr>
          <w:color w:val="000000" w:themeColor="text1"/>
        </w:rPr>
        <w:t>else</w:t>
      </w:r>
    </w:p>
    <w:p w14:paraId="48855908" w14:textId="77777777" w:rsidR="009452FB" w:rsidRDefault="009452FB">
      <w:pPr>
        <w:spacing w:after="120"/>
        <w:rPr>
          <w:color w:val="000000" w:themeColor="text1"/>
        </w:rPr>
      </w:pPr>
    </w:p>
    <w:p w14:paraId="3EB5656B" w14:textId="77777777" w:rsidR="009452FB" w:rsidRDefault="001273CD">
      <w:pPr>
        <w:spacing w:after="120"/>
        <w:rPr>
          <w:color w:val="000000" w:themeColor="text1"/>
        </w:rPr>
      </w:pPr>
      <w:r>
        <w:rPr>
          <w:color w:val="000000" w:themeColor="text1"/>
        </w:rPr>
        <w:t xml:space="preserve">    fprintf('Propagation constant beta = j%.4f rad/m\n',...</w:t>
      </w:r>
    </w:p>
    <w:p w14:paraId="500087B9" w14:textId="77777777" w:rsidR="009452FB" w:rsidRDefault="001273CD">
      <w:pPr>
        <w:spacing w:after="120"/>
        <w:rPr>
          <w:color w:val="000000" w:themeColor="text1"/>
        </w:rPr>
      </w:pPr>
      <w:r>
        <w:rPr>
          <w:color w:val="000000" w:themeColor="text1"/>
        </w:rPr>
        <w:lastRenderedPageBreak/>
        <w:t xml:space="preserve">        imag(beta_TE10));</w:t>
      </w:r>
    </w:p>
    <w:p w14:paraId="3F63937B" w14:textId="77777777" w:rsidR="009452FB" w:rsidRDefault="009452FB">
      <w:pPr>
        <w:spacing w:after="120"/>
        <w:rPr>
          <w:color w:val="000000" w:themeColor="text1"/>
        </w:rPr>
      </w:pPr>
    </w:p>
    <w:p w14:paraId="6A1DB644" w14:textId="77777777" w:rsidR="009452FB" w:rsidRDefault="001273CD">
      <w:pPr>
        <w:spacing w:after="120"/>
        <w:rPr>
          <w:color w:val="000000" w:themeColor="text1"/>
        </w:rPr>
      </w:pPr>
      <w:r>
        <w:rPr>
          <w:color w:val="000000" w:themeColor="text1"/>
        </w:rPr>
        <w:t>end</w:t>
      </w:r>
    </w:p>
    <w:p w14:paraId="10E62DB7" w14:textId="77777777" w:rsidR="009452FB" w:rsidRDefault="009452FB">
      <w:pPr>
        <w:spacing w:after="120"/>
        <w:rPr>
          <w:color w:val="000000" w:themeColor="text1"/>
        </w:rPr>
      </w:pPr>
    </w:p>
    <w:p w14:paraId="6974853E" w14:textId="77777777" w:rsidR="009452FB" w:rsidRDefault="001273CD">
      <w:pPr>
        <w:spacing w:after="120"/>
        <w:rPr>
          <w:color w:val="000000" w:themeColor="text1"/>
        </w:rPr>
      </w:pPr>
      <w:r>
        <w:rPr>
          <w:color w:val="000000" w:themeColor="text1"/>
        </w:rPr>
        <w:t>fprintf('Mode status               = %s\n',...</w:t>
      </w:r>
    </w:p>
    <w:p w14:paraId="36288B78" w14:textId="77777777" w:rsidR="009452FB" w:rsidRDefault="001273CD">
      <w:pPr>
        <w:spacing w:after="120"/>
        <w:rPr>
          <w:color w:val="000000" w:themeColor="text1"/>
        </w:rPr>
      </w:pPr>
      <w:r>
        <w:rPr>
          <w:color w:val="000000" w:themeColor="text1"/>
        </w:rPr>
        <w:t xml:space="preserve">    TE10_status);</w:t>
      </w:r>
    </w:p>
    <w:p w14:paraId="4C7B3C4E" w14:textId="77777777" w:rsidR="009452FB" w:rsidRDefault="009452FB">
      <w:pPr>
        <w:spacing w:after="120"/>
        <w:rPr>
          <w:color w:val="000000" w:themeColor="text1"/>
        </w:rPr>
      </w:pPr>
    </w:p>
    <w:p w14:paraId="2EC561A4" w14:textId="77777777" w:rsidR="009452FB" w:rsidRDefault="001273CD">
      <w:pPr>
        <w:spacing w:after="120"/>
        <w:rPr>
          <w:color w:val="000000" w:themeColor="text1"/>
        </w:rPr>
      </w:pPr>
      <w:r>
        <w:rPr>
          <w:color w:val="000000" w:themeColor="text1"/>
        </w:rPr>
        <w:t>fprintf('Field characteristics:\n');</w:t>
      </w:r>
    </w:p>
    <w:p w14:paraId="653F9A3B" w14:textId="77777777" w:rsidR="009452FB" w:rsidRDefault="001273CD">
      <w:pPr>
        <w:spacing w:after="120"/>
        <w:rPr>
          <w:color w:val="000000" w:themeColor="text1"/>
        </w:rPr>
      </w:pPr>
      <w:r>
        <w:rPr>
          <w:color w:val="000000" w:themeColor="text1"/>
        </w:rPr>
        <w:t>fprintf('  Ez = 0  -&gt; TE mode\n');</w:t>
      </w:r>
    </w:p>
    <w:p w14:paraId="540CB87A" w14:textId="77777777" w:rsidR="009452FB" w:rsidRDefault="001273CD">
      <w:pPr>
        <w:spacing w:after="120"/>
        <w:rPr>
          <w:color w:val="000000" w:themeColor="text1"/>
        </w:rPr>
      </w:pPr>
      <w:r>
        <w:rPr>
          <w:color w:val="000000" w:themeColor="text1"/>
        </w:rPr>
        <w:t>fprintf('  Hz != 0\n');</w:t>
      </w:r>
    </w:p>
    <w:p w14:paraId="070E0182" w14:textId="77777777" w:rsidR="009452FB" w:rsidRDefault="001273CD">
      <w:pPr>
        <w:spacing w:after="120"/>
        <w:rPr>
          <w:color w:val="000000" w:themeColor="text1"/>
        </w:rPr>
      </w:pPr>
      <w:r>
        <w:rPr>
          <w:color w:val="000000" w:themeColor="text1"/>
        </w:rPr>
        <w:t>fprintf('  One half-cycle variation across width\n');</w:t>
      </w:r>
    </w:p>
    <w:p w14:paraId="3F5C7BE5" w14:textId="77777777" w:rsidR="009452FB" w:rsidRDefault="009452FB">
      <w:pPr>
        <w:spacing w:after="120"/>
        <w:rPr>
          <w:color w:val="000000" w:themeColor="text1"/>
        </w:rPr>
      </w:pPr>
    </w:p>
    <w:p w14:paraId="5A09C559" w14:textId="77777777" w:rsidR="009452FB" w:rsidRDefault="001273CD">
      <w:pPr>
        <w:spacing w:after="120"/>
        <w:rPr>
          <w:color w:val="000000" w:themeColor="text1"/>
        </w:rPr>
      </w:pPr>
      <w:r>
        <w:rPr>
          <w:color w:val="000000" w:themeColor="text1"/>
        </w:rPr>
        <w:t>%% TM11 Results</w:t>
      </w:r>
    </w:p>
    <w:p w14:paraId="43E4DA46" w14:textId="77777777" w:rsidR="009452FB" w:rsidRDefault="009452FB">
      <w:pPr>
        <w:spacing w:after="120"/>
        <w:rPr>
          <w:color w:val="000000" w:themeColor="text1"/>
        </w:rPr>
      </w:pPr>
    </w:p>
    <w:p w14:paraId="3D967B55" w14:textId="77777777" w:rsidR="009452FB" w:rsidRDefault="001273CD">
      <w:pPr>
        <w:spacing w:after="120"/>
        <w:rPr>
          <w:color w:val="000000" w:themeColor="text1"/>
        </w:rPr>
      </w:pPr>
      <w:r>
        <w:rPr>
          <w:color w:val="000000" w:themeColor="text1"/>
        </w:rPr>
        <w:t>fprintf('\n=====================================================\n');</w:t>
      </w:r>
    </w:p>
    <w:p w14:paraId="510645CB" w14:textId="77777777" w:rsidR="009452FB" w:rsidRDefault="001273CD">
      <w:pPr>
        <w:spacing w:after="120"/>
        <w:rPr>
          <w:color w:val="000000" w:themeColor="text1"/>
        </w:rPr>
      </w:pPr>
      <w:r>
        <w:rPr>
          <w:color w:val="000000" w:themeColor="text1"/>
        </w:rPr>
        <w:t>fprintf('TM11 MODE\n');</w:t>
      </w:r>
    </w:p>
    <w:p w14:paraId="78B05562" w14:textId="77777777" w:rsidR="009452FB" w:rsidRDefault="001273CD">
      <w:pPr>
        <w:spacing w:after="120"/>
        <w:rPr>
          <w:color w:val="000000" w:themeColor="text1"/>
        </w:rPr>
      </w:pPr>
      <w:r>
        <w:rPr>
          <w:color w:val="000000" w:themeColor="text1"/>
        </w:rPr>
        <w:t>fprintf('=====================================================\n');</w:t>
      </w:r>
    </w:p>
    <w:p w14:paraId="1FC88C3C" w14:textId="77777777" w:rsidR="009452FB" w:rsidRDefault="009452FB">
      <w:pPr>
        <w:spacing w:after="120"/>
        <w:rPr>
          <w:color w:val="000000" w:themeColor="text1"/>
        </w:rPr>
      </w:pPr>
    </w:p>
    <w:p w14:paraId="6BB8A88B" w14:textId="77777777" w:rsidR="009452FB" w:rsidRDefault="001273CD">
      <w:pPr>
        <w:spacing w:after="120"/>
        <w:rPr>
          <w:color w:val="000000" w:themeColor="text1"/>
        </w:rPr>
      </w:pPr>
      <w:r>
        <w:rPr>
          <w:color w:val="000000" w:themeColor="text1"/>
        </w:rPr>
        <w:t>fprintf('Mode indices (m,n)        = (1,1)\n');</w:t>
      </w:r>
    </w:p>
    <w:p w14:paraId="2626D907" w14:textId="77777777" w:rsidR="009452FB" w:rsidRDefault="009452FB">
      <w:pPr>
        <w:spacing w:after="120"/>
        <w:rPr>
          <w:color w:val="000000" w:themeColor="text1"/>
        </w:rPr>
      </w:pPr>
    </w:p>
    <w:p w14:paraId="3B60B730" w14:textId="77777777" w:rsidR="009452FB" w:rsidRDefault="001273CD">
      <w:pPr>
        <w:spacing w:after="120"/>
        <w:rPr>
          <w:color w:val="000000" w:themeColor="text1"/>
        </w:rPr>
      </w:pPr>
      <w:r>
        <w:rPr>
          <w:color w:val="000000" w:themeColor="text1"/>
        </w:rPr>
        <w:t>fprintf('Cutoff frequency fc       = %.4f GHz\n',...</w:t>
      </w:r>
    </w:p>
    <w:p w14:paraId="08607785" w14:textId="77777777" w:rsidR="009452FB" w:rsidRDefault="001273CD">
      <w:pPr>
        <w:spacing w:after="120"/>
        <w:rPr>
          <w:color w:val="000000" w:themeColor="text1"/>
        </w:rPr>
      </w:pPr>
      <w:r>
        <w:rPr>
          <w:color w:val="000000" w:themeColor="text1"/>
        </w:rPr>
        <w:t xml:space="preserve">    fc_TM11/1e9);</w:t>
      </w:r>
    </w:p>
    <w:p w14:paraId="77D5DCF0" w14:textId="77777777" w:rsidR="009452FB" w:rsidRDefault="009452FB">
      <w:pPr>
        <w:spacing w:after="120"/>
        <w:rPr>
          <w:color w:val="000000" w:themeColor="text1"/>
        </w:rPr>
      </w:pPr>
    </w:p>
    <w:p w14:paraId="6289E928" w14:textId="77777777" w:rsidR="009452FB" w:rsidRDefault="001273CD">
      <w:pPr>
        <w:spacing w:after="120"/>
        <w:rPr>
          <w:color w:val="000000" w:themeColor="text1"/>
        </w:rPr>
      </w:pPr>
      <w:r>
        <w:rPr>
          <w:color w:val="000000" w:themeColor="text1"/>
        </w:rPr>
        <w:t>if imag(beta_TM11) == 0</w:t>
      </w:r>
    </w:p>
    <w:p w14:paraId="5FC29B0A" w14:textId="77777777" w:rsidR="009452FB" w:rsidRDefault="009452FB">
      <w:pPr>
        <w:spacing w:after="120"/>
        <w:rPr>
          <w:color w:val="000000" w:themeColor="text1"/>
        </w:rPr>
      </w:pPr>
    </w:p>
    <w:p w14:paraId="47C2C3F8" w14:textId="77777777" w:rsidR="009452FB" w:rsidRDefault="001273CD">
      <w:pPr>
        <w:spacing w:after="120"/>
        <w:rPr>
          <w:color w:val="000000" w:themeColor="text1"/>
        </w:rPr>
      </w:pPr>
      <w:r>
        <w:rPr>
          <w:color w:val="000000" w:themeColor="text1"/>
        </w:rPr>
        <w:t xml:space="preserve">    fprintf('Propagation constant beta = %.4f rad/m\n',...</w:t>
      </w:r>
    </w:p>
    <w:p w14:paraId="15E4EC2B" w14:textId="77777777" w:rsidR="009452FB" w:rsidRDefault="001273CD">
      <w:pPr>
        <w:spacing w:after="120"/>
        <w:rPr>
          <w:color w:val="000000" w:themeColor="text1"/>
        </w:rPr>
      </w:pPr>
      <w:r>
        <w:rPr>
          <w:color w:val="000000" w:themeColor="text1"/>
        </w:rPr>
        <w:t xml:space="preserve">        real(beta_TM11));</w:t>
      </w:r>
    </w:p>
    <w:p w14:paraId="0A44F6C1" w14:textId="77777777" w:rsidR="009452FB" w:rsidRDefault="009452FB">
      <w:pPr>
        <w:spacing w:after="120"/>
        <w:rPr>
          <w:color w:val="000000" w:themeColor="text1"/>
        </w:rPr>
      </w:pPr>
    </w:p>
    <w:p w14:paraId="12BB0862" w14:textId="77777777" w:rsidR="009452FB" w:rsidRDefault="001273CD">
      <w:pPr>
        <w:spacing w:after="120"/>
        <w:rPr>
          <w:color w:val="000000" w:themeColor="text1"/>
        </w:rPr>
      </w:pPr>
      <w:r>
        <w:rPr>
          <w:color w:val="000000" w:themeColor="text1"/>
        </w:rPr>
        <w:t>else</w:t>
      </w:r>
    </w:p>
    <w:p w14:paraId="2C3D48E8" w14:textId="77777777" w:rsidR="009452FB" w:rsidRDefault="009452FB">
      <w:pPr>
        <w:spacing w:after="120"/>
        <w:rPr>
          <w:color w:val="000000" w:themeColor="text1"/>
        </w:rPr>
      </w:pPr>
    </w:p>
    <w:p w14:paraId="4622B3B0" w14:textId="77777777" w:rsidR="009452FB" w:rsidRDefault="001273CD">
      <w:pPr>
        <w:spacing w:after="120"/>
        <w:rPr>
          <w:color w:val="000000" w:themeColor="text1"/>
        </w:rPr>
      </w:pPr>
      <w:r>
        <w:rPr>
          <w:color w:val="000000" w:themeColor="text1"/>
        </w:rPr>
        <w:t xml:space="preserve">    fprintf('Propagation constant beta = j%.4f rad/m\n',...</w:t>
      </w:r>
    </w:p>
    <w:p w14:paraId="3C5444C0" w14:textId="77777777" w:rsidR="009452FB" w:rsidRDefault="001273CD">
      <w:pPr>
        <w:spacing w:after="120"/>
        <w:rPr>
          <w:color w:val="000000" w:themeColor="text1"/>
        </w:rPr>
      </w:pPr>
      <w:r>
        <w:rPr>
          <w:color w:val="000000" w:themeColor="text1"/>
        </w:rPr>
        <w:lastRenderedPageBreak/>
        <w:t xml:space="preserve">        imag(beta_TM11));</w:t>
      </w:r>
    </w:p>
    <w:p w14:paraId="07DE3D1D" w14:textId="77777777" w:rsidR="009452FB" w:rsidRDefault="009452FB">
      <w:pPr>
        <w:spacing w:after="120"/>
        <w:rPr>
          <w:color w:val="000000" w:themeColor="text1"/>
        </w:rPr>
      </w:pPr>
    </w:p>
    <w:p w14:paraId="73DB4052" w14:textId="77777777" w:rsidR="009452FB" w:rsidRDefault="001273CD">
      <w:pPr>
        <w:spacing w:after="120"/>
        <w:rPr>
          <w:color w:val="000000" w:themeColor="text1"/>
        </w:rPr>
      </w:pPr>
      <w:r>
        <w:rPr>
          <w:color w:val="000000" w:themeColor="text1"/>
        </w:rPr>
        <w:t>end</w:t>
      </w:r>
    </w:p>
    <w:p w14:paraId="3D3F923C" w14:textId="77777777" w:rsidR="009452FB" w:rsidRDefault="009452FB">
      <w:pPr>
        <w:spacing w:after="120"/>
        <w:rPr>
          <w:color w:val="000000" w:themeColor="text1"/>
        </w:rPr>
      </w:pPr>
    </w:p>
    <w:p w14:paraId="4AD9D8CB" w14:textId="77777777" w:rsidR="009452FB" w:rsidRDefault="001273CD">
      <w:pPr>
        <w:spacing w:after="120"/>
        <w:rPr>
          <w:color w:val="000000" w:themeColor="text1"/>
        </w:rPr>
      </w:pPr>
      <w:r>
        <w:rPr>
          <w:color w:val="000000" w:themeColor="text1"/>
        </w:rPr>
        <w:t>fprintf('Mode status               = %s\n',...</w:t>
      </w:r>
    </w:p>
    <w:p w14:paraId="225ECB26" w14:textId="77777777" w:rsidR="009452FB" w:rsidRDefault="001273CD">
      <w:pPr>
        <w:spacing w:after="120"/>
        <w:rPr>
          <w:color w:val="000000" w:themeColor="text1"/>
        </w:rPr>
      </w:pPr>
      <w:r>
        <w:rPr>
          <w:color w:val="000000" w:themeColor="text1"/>
        </w:rPr>
        <w:t xml:space="preserve">    TM11_status);</w:t>
      </w:r>
    </w:p>
    <w:p w14:paraId="29A43DC2" w14:textId="77777777" w:rsidR="009452FB" w:rsidRDefault="009452FB">
      <w:pPr>
        <w:spacing w:after="120"/>
        <w:rPr>
          <w:color w:val="000000" w:themeColor="text1"/>
        </w:rPr>
      </w:pPr>
    </w:p>
    <w:p w14:paraId="1CE203DC" w14:textId="77777777" w:rsidR="009452FB" w:rsidRDefault="001273CD">
      <w:pPr>
        <w:spacing w:after="120"/>
        <w:rPr>
          <w:color w:val="000000" w:themeColor="text1"/>
        </w:rPr>
      </w:pPr>
      <w:r>
        <w:rPr>
          <w:color w:val="000000" w:themeColor="text1"/>
        </w:rPr>
        <w:t>fprint</w:t>
      </w:r>
      <w:r>
        <w:rPr>
          <w:color w:val="000000" w:themeColor="text1"/>
        </w:rPr>
        <w:t>f('Field characteristics:\n');</w:t>
      </w:r>
    </w:p>
    <w:p w14:paraId="25BAD43C" w14:textId="77777777" w:rsidR="009452FB" w:rsidRDefault="001273CD">
      <w:pPr>
        <w:spacing w:after="120"/>
        <w:rPr>
          <w:color w:val="000000" w:themeColor="text1"/>
        </w:rPr>
      </w:pPr>
      <w:r>
        <w:rPr>
          <w:color w:val="000000" w:themeColor="text1"/>
        </w:rPr>
        <w:t>fprintf('  Ez != 0 -&gt; TM mode\n');</w:t>
      </w:r>
    </w:p>
    <w:p w14:paraId="0B6CB5F3" w14:textId="77777777" w:rsidR="009452FB" w:rsidRDefault="001273CD">
      <w:pPr>
        <w:spacing w:after="120"/>
        <w:rPr>
          <w:color w:val="000000" w:themeColor="text1"/>
        </w:rPr>
      </w:pPr>
      <w:r>
        <w:rPr>
          <w:color w:val="000000" w:themeColor="text1"/>
        </w:rPr>
        <w:t>fprintf('  Hz = 0\n');</w:t>
      </w:r>
    </w:p>
    <w:p w14:paraId="648CEEF0" w14:textId="77777777" w:rsidR="009452FB" w:rsidRDefault="001273CD">
      <w:pPr>
        <w:spacing w:after="120"/>
        <w:rPr>
          <w:color w:val="000000" w:themeColor="text1"/>
        </w:rPr>
      </w:pPr>
      <w:r>
        <w:rPr>
          <w:color w:val="000000" w:themeColor="text1"/>
        </w:rPr>
        <w:t>fprintf('  Field varies in both x and y directions\n');</w:t>
      </w:r>
    </w:p>
    <w:p w14:paraId="0DB747DB" w14:textId="77777777" w:rsidR="009452FB" w:rsidRDefault="009452FB">
      <w:pPr>
        <w:spacing w:after="120"/>
        <w:rPr>
          <w:color w:val="000000" w:themeColor="text1"/>
        </w:rPr>
      </w:pPr>
    </w:p>
    <w:p w14:paraId="4B4C47CB" w14:textId="77777777" w:rsidR="009452FB" w:rsidRDefault="001273CD">
      <w:pPr>
        <w:spacing w:after="120"/>
        <w:rPr>
          <w:color w:val="000000" w:themeColor="text1"/>
        </w:rPr>
      </w:pPr>
      <w:r>
        <w:rPr>
          <w:color w:val="000000" w:themeColor="text1"/>
        </w:rPr>
        <w:t>%% =========================================================</w:t>
      </w:r>
    </w:p>
    <w:p w14:paraId="486B092B" w14:textId="77777777" w:rsidR="009452FB" w:rsidRDefault="001273CD">
      <w:pPr>
        <w:spacing w:after="120"/>
        <w:rPr>
          <w:color w:val="000000" w:themeColor="text1"/>
        </w:rPr>
      </w:pPr>
      <w:r>
        <w:rPr>
          <w:color w:val="000000" w:themeColor="text1"/>
        </w:rPr>
        <w:t>% COMPARISON</w:t>
      </w:r>
    </w:p>
    <w:p w14:paraId="4D4B88F8" w14:textId="77777777" w:rsidR="009452FB" w:rsidRDefault="001273CD">
      <w:pPr>
        <w:spacing w:after="120"/>
        <w:rPr>
          <w:color w:val="000000" w:themeColor="text1"/>
        </w:rPr>
      </w:pPr>
      <w:r>
        <w:rPr>
          <w:color w:val="000000" w:themeColor="text1"/>
        </w:rPr>
        <w:t>% ==================================</w:t>
      </w:r>
      <w:r>
        <w:rPr>
          <w:color w:val="000000" w:themeColor="text1"/>
        </w:rPr>
        <w:t>========================</w:t>
      </w:r>
    </w:p>
    <w:p w14:paraId="65D25D78" w14:textId="77777777" w:rsidR="009452FB" w:rsidRDefault="009452FB">
      <w:pPr>
        <w:spacing w:after="120"/>
        <w:rPr>
          <w:color w:val="000000" w:themeColor="text1"/>
        </w:rPr>
      </w:pPr>
    </w:p>
    <w:p w14:paraId="5258BA75" w14:textId="77777777" w:rsidR="009452FB" w:rsidRDefault="001273CD">
      <w:pPr>
        <w:spacing w:after="120"/>
        <w:rPr>
          <w:color w:val="000000" w:themeColor="text1"/>
        </w:rPr>
      </w:pPr>
      <w:r>
        <w:rPr>
          <w:color w:val="000000" w:themeColor="text1"/>
        </w:rPr>
        <w:t>fprintf('\n=====================================================\n');</w:t>
      </w:r>
    </w:p>
    <w:p w14:paraId="30F5E9A1" w14:textId="77777777" w:rsidR="009452FB" w:rsidRDefault="001273CD">
      <w:pPr>
        <w:spacing w:after="120"/>
        <w:rPr>
          <w:color w:val="000000" w:themeColor="text1"/>
        </w:rPr>
      </w:pPr>
      <w:r>
        <w:rPr>
          <w:color w:val="000000" w:themeColor="text1"/>
        </w:rPr>
        <w:t>fprintf('COMPARISON\n');</w:t>
      </w:r>
    </w:p>
    <w:p w14:paraId="65109822" w14:textId="77777777" w:rsidR="009452FB" w:rsidRDefault="001273CD">
      <w:pPr>
        <w:spacing w:after="120"/>
        <w:rPr>
          <w:color w:val="000000" w:themeColor="text1"/>
        </w:rPr>
      </w:pPr>
      <w:r>
        <w:rPr>
          <w:color w:val="000000" w:themeColor="text1"/>
        </w:rPr>
        <w:t>fprintf('=====================================================\n');</w:t>
      </w:r>
    </w:p>
    <w:p w14:paraId="48A9379A" w14:textId="77777777" w:rsidR="009452FB" w:rsidRDefault="009452FB">
      <w:pPr>
        <w:spacing w:after="120"/>
        <w:rPr>
          <w:color w:val="000000" w:themeColor="text1"/>
        </w:rPr>
      </w:pPr>
    </w:p>
    <w:p w14:paraId="1EC6F453" w14:textId="77777777" w:rsidR="009452FB" w:rsidRDefault="001273CD">
      <w:pPr>
        <w:spacing w:after="120"/>
        <w:rPr>
          <w:color w:val="000000" w:themeColor="text1"/>
        </w:rPr>
      </w:pPr>
      <w:r>
        <w:rPr>
          <w:color w:val="000000" w:themeColor="text1"/>
        </w:rPr>
        <w:t>fprintf('\nOperating frequency = %.2f GHz\n',f/1e9);</w:t>
      </w:r>
    </w:p>
    <w:p w14:paraId="5197E4C6" w14:textId="77777777" w:rsidR="009452FB" w:rsidRDefault="009452FB">
      <w:pPr>
        <w:spacing w:after="120"/>
        <w:rPr>
          <w:color w:val="000000" w:themeColor="text1"/>
        </w:rPr>
      </w:pPr>
    </w:p>
    <w:p w14:paraId="4B306ADA" w14:textId="77777777" w:rsidR="009452FB" w:rsidRDefault="001273CD">
      <w:pPr>
        <w:spacing w:after="120"/>
        <w:rPr>
          <w:color w:val="000000" w:themeColor="text1"/>
        </w:rPr>
      </w:pPr>
      <w:r>
        <w:rPr>
          <w:color w:val="000000" w:themeColor="text1"/>
        </w:rPr>
        <w:t>fprintf('\nTE10:\n');</w:t>
      </w:r>
    </w:p>
    <w:p w14:paraId="1B800EC1" w14:textId="77777777" w:rsidR="009452FB" w:rsidRDefault="009452FB">
      <w:pPr>
        <w:spacing w:after="120"/>
        <w:rPr>
          <w:color w:val="000000" w:themeColor="text1"/>
        </w:rPr>
      </w:pPr>
    </w:p>
    <w:p w14:paraId="1AC2C8A0" w14:textId="77777777" w:rsidR="009452FB" w:rsidRDefault="001273CD">
      <w:pPr>
        <w:spacing w:after="120"/>
        <w:rPr>
          <w:color w:val="000000" w:themeColor="text1"/>
        </w:rPr>
      </w:pPr>
      <w:r>
        <w:rPr>
          <w:color w:val="000000" w:themeColor="text1"/>
        </w:rPr>
        <w:t>if f &gt; fc_TE10</w:t>
      </w:r>
    </w:p>
    <w:p w14:paraId="3D9752AE" w14:textId="77777777" w:rsidR="009452FB" w:rsidRDefault="001273CD">
      <w:pPr>
        <w:spacing w:after="120"/>
        <w:rPr>
          <w:color w:val="000000" w:themeColor="text1"/>
        </w:rPr>
      </w:pPr>
      <w:r>
        <w:rPr>
          <w:color w:val="000000" w:themeColor="text1"/>
        </w:rPr>
        <w:t xml:space="preserve">    fprintf('10 GHz &gt; %.4f GHz -&gt; PROPAGATES\n',...</w:t>
      </w:r>
    </w:p>
    <w:p w14:paraId="714BABA8" w14:textId="77777777" w:rsidR="009452FB" w:rsidRDefault="001273CD">
      <w:pPr>
        <w:spacing w:after="120"/>
        <w:rPr>
          <w:color w:val="000000" w:themeColor="text1"/>
        </w:rPr>
      </w:pPr>
      <w:r>
        <w:rPr>
          <w:color w:val="000000" w:themeColor="text1"/>
        </w:rPr>
        <w:t xml:space="preserve">        fc_TE10/1e9);</w:t>
      </w:r>
    </w:p>
    <w:p w14:paraId="7F05530C" w14:textId="77777777" w:rsidR="009452FB" w:rsidRDefault="001273CD">
      <w:pPr>
        <w:spacing w:after="120"/>
        <w:rPr>
          <w:color w:val="000000" w:themeColor="text1"/>
        </w:rPr>
      </w:pPr>
      <w:r>
        <w:rPr>
          <w:color w:val="000000" w:themeColor="text1"/>
        </w:rPr>
        <w:t>else</w:t>
      </w:r>
    </w:p>
    <w:p w14:paraId="0A4FFFDB" w14:textId="77777777" w:rsidR="009452FB" w:rsidRDefault="001273CD">
      <w:pPr>
        <w:spacing w:after="120"/>
        <w:rPr>
          <w:color w:val="000000" w:themeColor="text1"/>
        </w:rPr>
      </w:pPr>
      <w:r>
        <w:rPr>
          <w:color w:val="000000" w:themeColor="text1"/>
        </w:rPr>
        <w:t xml:space="preserve">    fprintf('10 GHz &lt; %.4f GHz -&gt; BELOW CUTOFF\n',...</w:t>
      </w:r>
    </w:p>
    <w:p w14:paraId="3A1717DA" w14:textId="77777777" w:rsidR="009452FB" w:rsidRDefault="001273CD">
      <w:pPr>
        <w:spacing w:after="120"/>
        <w:rPr>
          <w:color w:val="000000" w:themeColor="text1"/>
        </w:rPr>
      </w:pPr>
      <w:r>
        <w:rPr>
          <w:color w:val="000000" w:themeColor="text1"/>
        </w:rPr>
        <w:t xml:space="preserve">        fc_TE10/1e9);</w:t>
      </w:r>
    </w:p>
    <w:p w14:paraId="22FACEE1" w14:textId="77777777" w:rsidR="009452FB" w:rsidRDefault="001273CD">
      <w:pPr>
        <w:spacing w:after="120"/>
        <w:rPr>
          <w:color w:val="000000" w:themeColor="text1"/>
        </w:rPr>
      </w:pPr>
      <w:r>
        <w:rPr>
          <w:color w:val="000000" w:themeColor="text1"/>
        </w:rPr>
        <w:t>end</w:t>
      </w:r>
    </w:p>
    <w:p w14:paraId="0ADF4890" w14:textId="77777777" w:rsidR="009452FB" w:rsidRDefault="009452FB">
      <w:pPr>
        <w:spacing w:after="120"/>
        <w:rPr>
          <w:color w:val="000000" w:themeColor="text1"/>
        </w:rPr>
      </w:pPr>
    </w:p>
    <w:p w14:paraId="32EF5FFB" w14:textId="77777777" w:rsidR="009452FB" w:rsidRDefault="001273CD">
      <w:pPr>
        <w:spacing w:after="120"/>
        <w:rPr>
          <w:color w:val="000000" w:themeColor="text1"/>
        </w:rPr>
      </w:pPr>
      <w:r>
        <w:rPr>
          <w:color w:val="000000" w:themeColor="text1"/>
        </w:rPr>
        <w:t>fprintf('\nTM11:\n');</w:t>
      </w:r>
    </w:p>
    <w:p w14:paraId="2441E558" w14:textId="77777777" w:rsidR="009452FB" w:rsidRDefault="009452FB">
      <w:pPr>
        <w:spacing w:after="120"/>
        <w:rPr>
          <w:color w:val="000000" w:themeColor="text1"/>
        </w:rPr>
      </w:pPr>
    </w:p>
    <w:p w14:paraId="0F082D8C" w14:textId="77777777" w:rsidR="009452FB" w:rsidRDefault="001273CD">
      <w:pPr>
        <w:spacing w:after="120"/>
        <w:rPr>
          <w:color w:val="000000" w:themeColor="text1"/>
        </w:rPr>
      </w:pPr>
      <w:r>
        <w:rPr>
          <w:color w:val="000000" w:themeColor="text1"/>
        </w:rPr>
        <w:t>if f &gt; fc_TM11</w:t>
      </w:r>
    </w:p>
    <w:p w14:paraId="47C81FC3" w14:textId="77777777" w:rsidR="009452FB" w:rsidRDefault="001273CD">
      <w:pPr>
        <w:spacing w:after="120"/>
        <w:rPr>
          <w:color w:val="000000" w:themeColor="text1"/>
        </w:rPr>
      </w:pPr>
      <w:r>
        <w:rPr>
          <w:color w:val="000000" w:themeColor="text1"/>
        </w:rPr>
        <w:t xml:space="preserve">    fprintf('10 GHz &gt; %.4f GHz -&gt; PROPAGATES\n',...</w:t>
      </w:r>
    </w:p>
    <w:p w14:paraId="637755C1" w14:textId="77777777" w:rsidR="009452FB" w:rsidRDefault="001273CD">
      <w:pPr>
        <w:spacing w:after="120"/>
        <w:rPr>
          <w:color w:val="000000" w:themeColor="text1"/>
        </w:rPr>
      </w:pPr>
      <w:r>
        <w:rPr>
          <w:color w:val="000000" w:themeColor="text1"/>
        </w:rPr>
        <w:t xml:space="preserve">        fc_TM11/1e9);</w:t>
      </w:r>
    </w:p>
    <w:p w14:paraId="7421A5C0" w14:textId="77777777" w:rsidR="009452FB" w:rsidRDefault="001273CD">
      <w:pPr>
        <w:spacing w:after="120"/>
        <w:rPr>
          <w:color w:val="000000" w:themeColor="text1"/>
        </w:rPr>
      </w:pPr>
      <w:r>
        <w:rPr>
          <w:color w:val="000000" w:themeColor="text1"/>
        </w:rPr>
        <w:t>else</w:t>
      </w:r>
    </w:p>
    <w:p w14:paraId="49E0B262" w14:textId="77777777" w:rsidR="009452FB" w:rsidRDefault="001273CD">
      <w:pPr>
        <w:spacing w:after="120"/>
        <w:rPr>
          <w:color w:val="000000" w:themeColor="text1"/>
        </w:rPr>
      </w:pPr>
      <w:r>
        <w:rPr>
          <w:color w:val="000000" w:themeColor="text1"/>
        </w:rPr>
        <w:t xml:space="preserve">    fprintf('10 GHz &lt; %.4f GHz -&gt; BELOW CUTOFF\n',...</w:t>
      </w:r>
    </w:p>
    <w:p w14:paraId="4C28285A" w14:textId="77777777" w:rsidR="009452FB" w:rsidRDefault="001273CD">
      <w:pPr>
        <w:spacing w:after="120"/>
        <w:rPr>
          <w:color w:val="000000" w:themeColor="text1"/>
        </w:rPr>
      </w:pPr>
      <w:r>
        <w:rPr>
          <w:color w:val="000000" w:themeColor="text1"/>
        </w:rPr>
        <w:t xml:space="preserve">        fc_TM11/1e9);</w:t>
      </w:r>
    </w:p>
    <w:p w14:paraId="3BA0DADD" w14:textId="77777777" w:rsidR="009452FB" w:rsidRDefault="001273CD">
      <w:pPr>
        <w:spacing w:after="120"/>
        <w:rPr>
          <w:color w:val="000000" w:themeColor="text1"/>
        </w:rPr>
      </w:pPr>
      <w:r>
        <w:rPr>
          <w:color w:val="000000" w:themeColor="text1"/>
        </w:rPr>
        <w:t>end</w:t>
      </w:r>
    </w:p>
    <w:p w14:paraId="24F925C8" w14:textId="77777777" w:rsidR="009452FB" w:rsidRDefault="009452FB">
      <w:pPr>
        <w:spacing w:after="120"/>
        <w:rPr>
          <w:color w:val="000000" w:themeColor="text1"/>
        </w:rPr>
      </w:pPr>
    </w:p>
    <w:p w14:paraId="052B26CD" w14:textId="77777777" w:rsidR="009452FB" w:rsidRDefault="001273CD">
      <w:pPr>
        <w:spacing w:after="120"/>
        <w:rPr>
          <w:color w:val="000000" w:themeColor="text1"/>
        </w:rPr>
      </w:pPr>
      <w:r>
        <w:rPr>
          <w:color w:val="000000" w:themeColor="text1"/>
        </w:rPr>
        <w:t>fprintf('\n=====================================================\n');</w:t>
      </w:r>
    </w:p>
    <w:p w14:paraId="637C4257" w14:textId="77777777" w:rsidR="009452FB" w:rsidRDefault="001273CD">
      <w:pPr>
        <w:spacing w:after="120"/>
        <w:rPr>
          <w:color w:val="000000" w:themeColor="text1"/>
        </w:rPr>
      </w:pPr>
      <w:r>
        <w:rPr>
          <w:color w:val="000000" w:themeColor="text1"/>
        </w:rPr>
        <w:t>fprintf('CALCULATION COMPL</w:t>
      </w:r>
      <w:r>
        <w:rPr>
          <w:color w:val="000000" w:themeColor="text1"/>
        </w:rPr>
        <w:t>ETED\n');</w:t>
      </w:r>
    </w:p>
    <w:p w14:paraId="3109E277" w14:textId="77777777" w:rsidR="009452FB" w:rsidRDefault="001273CD">
      <w:pPr>
        <w:spacing w:after="120"/>
        <w:rPr>
          <w:color w:val="000000" w:themeColor="text1"/>
        </w:rPr>
      </w:pPr>
      <w:r>
        <w:rPr>
          <w:color w:val="000000" w:themeColor="text1"/>
        </w:rPr>
        <w:t>fprintf('=====================================================\n');</w:t>
      </w:r>
    </w:p>
    <w:p w14:paraId="6341C76B" w14:textId="77777777" w:rsidR="009452FB" w:rsidRDefault="001273CD">
      <w:pPr>
        <w:rPr>
          <w:color w:val="000000" w:themeColor="text1"/>
        </w:rPr>
      </w:pPr>
      <w:r>
        <w:rPr>
          <w:b/>
          <w:color w:val="000000" w:themeColor="text1"/>
        </w:rPr>
        <w:t>Calculated Results</w:t>
      </w:r>
    </w:p>
    <w:p w14:paraId="6D8C4C0E" w14:textId="77777777" w:rsidR="009452FB" w:rsidRDefault="001273CD">
      <w:pPr>
        <w:spacing w:after="120"/>
        <w:rPr>
          <w:color w:val="000000" w:themeColor="text1"/>
        </w:rPr>
      </w:pPr>
      <w:r>
        <w:rPr>
          <w:color w:val="000000" w:themeColor="text1"/>
        </w:rPr>
        <w:t>TE10</w:t>
      </w:r>
    </w:p>
    <w:p w14:paraId="3A4E9C6A"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10 ≈ 6.557 GHz</w:t>
      </w:r>
    </w:p>
    <w:p w14:paraId="74D35490" w14:textId="77777777" w:rsidR="009452FB" w:rsidRDefault="001273CD">
      <w:pPr>
        <w:spacing w:after="120"/>
        <w:rPr>
          <w:color w:val="000000" w:themeColor="text1"/>
        </w:rPr>
      </w:pPr>
      <w:r>
        <w:rPr>
          <w:color w:val="000000" w:themeColor="text1"/>
        </w:rPr>
        <w:t>Since 10 &gt; 6.557, the mode propagates.</w:t>
      </w:r>
    </w:p>
    <w:p w14:paraId="6A601225" w14:textId="77777777" w:rsidR="009452FB" w:rsidRDefault="001273CD">
      <w:pPr>
        <w:jc w:val="center"/>
        <w:rPr>
          <w:color w:val="000000" w:themeColor="text1"/>
        </w:rPr>
      </w:pPr>
      <w:r>
        <w:rPr>
          <w:i/>
          <w:color w:val="000000" w:themeColor="text1"/>
        </w:rPr>
        <w:t>β10 ≈ 158.05 rad/m</w:t>
      </w:r>
    </w:p>
    <w:p w14:paraId="02A4FCC6" w14:textId="77777777" w:rsidR="009452FB" w:rsidRDefault="001273CD">
      <w:pPr>
        <w:spacing w:after="120"/>
        <w:rPr>
          <w:color w:val="000000" w:themeColor="text1"/>
        </w:rPr>
      </w:pPr>
      <w:r>
        <w:rPr>
          <w:color w:val="000000" w:themeColor="text1"/>
        </w:rPr>
        <w:t>TM11</w:t>
      </w:r>
    </w:p>
    <w:p w14:paraId="0E81D78E"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11 ≈ 16.156 GHz</w:t>
      </w:r>
    </w:p>
    <w:p w14:paraId="263708BB" w14:textId="77777777" w:rsidR="009452FB" w:rsidRDefault="001273CD">
      <w:pPr>
        <w:spacing w:after="120"/>
        <w:rPr>
          <w:color w:val="000000" w:themeColor="text1"/>
        </w:rPr>
      </w:pPr>
      <w:r>
        <w:rPr>
          <w:color w:val="000000" w:themeColor="text1"/>
        </w:rPr>
        <w:t xml:space="preserve">Since 10 &lt; 16.156, the mode is below cutoff and </w:t>
      </w:r>
      <w:r>
        <w:rPr>
          <w:color w:val="000000" w:themeColor="text1"/>
        </w:rPr>
        <w:t>therefore evanescent.</w:t>
      </w:r>
    </w:p>
    <w:p w14:paraId="2856A382" w14:textId="77777777" w:rsidR="009452FB" w:rsidRDefault="001273CD">
      <w:pPr>
        <w:rPr>
          <w:color w:val="000000" w:themeColor="text1"/>
        </w:rPr>
      </w:pPr>
      <w:r>
        <w:rPr>
          <w:b/>
          <w:color w:val="000000" w:themeColor="text1"/>
        </w:rPr>
        <w:t>Output Table</w:t>
      </w:r>
    </w:p>
    <w:tbl>
      <w:tblPr>
        <w:tblStyle w:val="TableGrid"/>
        <w:tblW w:w="0" w:type="auto"/>
        <w:jc w:val="center"/>
        <w:tblLook w:val="04A0" w:firstRow="1" w:lastRow="0" w:firstColumn="1" w:lastColumn="0" w:noHBand="0" w:noVBand="1"/>
      </w:tblPr>
      <w:tblGrid>
        <w:gridCol w:w="3312"/>
        <w:gridCol w:w="3312"/>
        <w:gridCol w:w="3312"/>
      </w:tblGrid>
      <w:tr w:rsidR="009452FB" w14:paraId="5D36E2C1" w14:textId="77777777">
        <w:trPr>
          <w:jc w:val="center"/>
        </w:trPr>
        <w:tc>
          <w:tcPr>
            <w:tcW w:w="3312" w:type="dxa"/>
            <w:shd w:val="clear" w:color="auto" w:fill="D9EAF7"/>
            <w:vAlign w:val="center"/>
          </w:tcPr>
          <w:p w14:paraId="1ECB8733" w14:textId="77777777" w:rsidR="009452FB" w:rsidRDefault="001273CD">
            <w:pPr>
              <w:spacing w:after="0" w:line="240" w:lineRule="auto"/>
              <w:rPr>
                <w:color w:val="000000" w:themeColor="text1"/>
              </w:rPr>
            </w:pPr>
            <w:r>
              <w:rPr>
                <w:b/>
                <w:color w:val="000000" w:themeColor="text1"/>
                <w:sz w:val="21"/>
              </w:rPr>
              <w:t>Parameter</w:t>
            </w:r>
          </w:p>
        </w:tc>
        <w:tc>
          <w:tcPr>
            <w:tcW w:w="3312" w:type="dxa"/>
            <w:shd w:val="clear" w:color="auto" w:fill="D9EAF7"/>
            <w:vAlign w:val="center"/>
          </w:tcPr>
          <w:p w14:paraId="010E6242" w14:textId="77777777" w:rsidR="009452FB" w:rsidRDefault="001273CD">
            <w:pPr>
              <w:spacing w:after="0" w:line="240" w:lineRule="auto"/>
              <w:rPr>
                <w:color w:val="000000" w:themeColor="text1"/>
              </w:rPr>
            </w:pPr>
            <w:r>
              <w:rPr>
                <w:b/>
                <w:color w:val="000000" w:themeColor="text1"/>
                <w:sz w:val="21"/>
              </w:rPr>
              <w:t>TE10</w:t>
            </w:r>
          </w:p>
        </w:tc>
        <w:tc>
          <w:tcPr>
            <w:tcW w:w="3312" w:type="dxa"/>
            <w:shd w:val="clear" w:color="auto" w:fill="D9EAF7"/>
            <w:vAlign w:val="center"/>
          </w:tcPr>
          <w:p w14:paraId="1FDC3055" w14:textId="77777777" w:rsidR="009452FB" w:rsidRDefault="001273CD">
            <w:pPr>
              <w:spacing w:after="0" w:line="240" w:lineRule="auto"/>
              <w:rPr>
                <w:color w:val="000000" w:themeColor="text1"/>
              </w:rPr>
            </w:pPr>
            <w:r>
              <w:rPr>
                <w:b/>
                <w:color w:val="000000" w:themeColor="text1"/>
                <w:sz w:val="21"/>
              </w:rPr>
              <w:t>TM11</w:t>
            </w:r>
          </w:p>
        </w:tc>
      </w:tr>
      <w:tr w:rsidR="009452FB" w14:paraId="667FE40D" w14:textId="77777777">
        <w:trPr>
          <w:jc w:val="center"/>
        </w:trPr>
        <w:tc>
          <w:tcPr>
            <w:tcW w:w="3312" w:type="dxa"/>
            <w:vAlign w:val="center"/>
          </w:tcPr>
          <w:p w14:paraId="1DA5DC19" w14:textId="77777777" w:rsidR="009452FB" w:rsidRDefault="001273CD">
            <w:pPr>
              <w:spacing w:after="0" w:line="240" w:lineRule="auto"/>
              <w:rPr>
                <w:color w:val="000000" w:themeColor="text1"/>
              </w:rPr>
            </w:pPr>
            <w:r>
              <w:rPr>
                <w:color w:val="000000" w:themeColor="text1"/>
                <w:sz w:val="21"/>
              </w:rPr>
              <w:t>m,n</w:t>
            </w:r>
          </w:p>
        </w:tc>
        <w:tc>
          <w:tcPr>
            <w:tcW w:w="3312" w:type="dxa"/>
            <w:vAlign w:val="center"/>
          </w:tcPr>
          <w:p w14:paraId="7EF95BEF" w14:textId="77777777" w:rsidR="009452FB" w:rsidRDefault="001273CD">
            <w:pPr>
              <w:spacing w:after="0" w:line="240" w:lineRule="auto"/>
              <w:rPr>
                <w:color w:val="000000" w:themeColor="text1"/>
              </w:rPr>
            </w:pPr>
            <w:r>
              <w:rPr>
                <w:color w:val="000000" w:themeColor="text1"/>
                <w:sz w:val="21"/>
              </w:rPr>
              <w:t>(1,0)</w:t>
            </w:r>
          </w:p>
        </w:tc>
        <w:tc>
          <w:tcPr>
            <w:tcW w:w="3312" w:type="dxa"/>
            <w:vAlign w:val="center"/>
          </w:tcPr>
          <w:p w14:paraId="3F48CA26" w14:textId="77777777" w:rsidR="009452FB" w:rsidRDefault="001273CD">
            <w:pPr>
              <w:spacing w:after="0" w:line="240" w:lineRule="auto"/>
              <w:rPr>
                <w:color w:val="000000" w:themeColor="text1"/>
              </w:rPr>
            </w:pPr>
            <w:r>
              <w:rPr>
                <w:color w:val="000000" w:themeColor="text1"/>
                <w:sz w:val="21"/>
              </w:rPr>
              <w:t>(1,1)</w:t>
            </w:r>
          </w:p>
        </w:tc>
      </w:tr>
      <w:tr w:rsidR="009452FB" w14:paraId="7617062C" w14:textId="77777777">
        <w:trPr>
          <w:jc w:val="center"/>
        </w:trPr>
        <w:tc>
          <w:tcPr>
            <w:tcW w:w="3312" w:type="dxa"/>
            <w:vAlign w:val="center"/>
          </w:tcPr>
          <w:p w14:paraId="535CB52B" w14:textId="77777777" w:rsidR="009452FB" w:rsidRDefault="001273CD">
            <w:pPr>
              <w:spacing w:after="0" w:line="240" w:lineRule="auto"/>
              <w:rPr>
                <w:color w:val="000000" w:themeColor="text1"/>
              </w:rPr>
            </w:pPr>
            <w:r>
              <w:rPr>
                <w:color w:val="000000" w:themeColor="text1"/>
                <w:sz w:val="21"/>
              </w:rPr>
              <w:t>Cutoff frequency</w:t>
            </w:r>
          </w:p>
        </w:tc>
        <w:tc>
          <w:tcPr>
            <w:tcW w:w="3312" w:type="dxa"/>
            <w:vAlign w:val="center"/>
          </w:tcPr>
          <w:p w14:paraId="269F026C" w14:textId="77777777" w:rsidR="009452FB" w:rsidRDefault="001273CD">
            <w:pPr>
              <w:spacing w:after="0" w:line="240" w:lineRule="auto"/>
              <w:rPr>
                <w:color w:val="000000" w:themeColor="text1"/>
              </w:rPr>
            </w:pPr>
            <w:r>
              <w:rPr>
                <w:color w:val="000000" w:themeColor="text1"/>
                <w:sz w:val="21"/>
              </w:rPr>
              <w:t>6.557 GHz</w:t>
            </w:r>
          </w:p>
        </w:tc>
        <w:tc>
          <w:tcPr>
            <w:tcW w:w="3312" w:type="dxa"/>
            <w:vAlign w:val="center"/>
          </w:tcPr>
          <w:p w14:paraId="3D2CADDF" w14:textId="77777777" w:rsidR="009452FB" w:rsidRDefault="001273CD">
            <w:pPr>
              <w:spacing w:after="0" w:line="240" w:lineRule="auto"/>
              <w:rPr>
                <w:color w:val="000000" w:themeColor="text1"/>
              </w:rPr>
            </w:pPr>
            <w:r>
              <w:rPr>
                <w:color w:val="000000" w:themeColor="text1"/>
                <w:sz w:val="21"/>
              </w:rPr>
              <w:t>16.156 GHz</w:t>
            </w:r>
          </w:p>
        </w:tc>
      </w:tr>
      <w:tr w:rsidR="009452FB" w14:paraId="1C7C3EBA" w14:textId="77777777">
        <w:trPr>
          <w:jc w:val="center"/>
        </w:trPr>
        <w:tc>
          <w:tcPr>
            <w:tcW w:w="3312" w:type="dxa"/>
            <w:vAlign w:val="center"/>
          </w:tcPr>
          <w:p w14:paraId="6C54AEBB" w14:textId="77777777" w:rsidR="009452FB" w:rsidRDefault="001273CD">
            <w:pPr>
              <w:spacing w:after="0" w:line="240" w:lineRule="auto"/>
              <w:rPr>
                <w:color w:val="000000" w:themeColor="text1"/>
              </w:rPr>
            </w:pPr>
            <w:r>
              <w:rPr>
                <w:color w:val="000000" w:themeColor="text1"/>
                <w:sz w:val="21"/>
              </w:rPr>
              <w:t>Operating frequency</w:t>
            </w:r>
          </w:p>
        </w:tc>
        <w:tc>
          <w:tcPr>
            <w:tcW w:w="3312" w:type="dxa"/>
            <w:vAlign w:val="center"/>
          </w:tcPr>
          <w:p w14:paraId="07C039BE" w14:textId="77777777" w:rsidR="009452FB" w:rsidRDefault="001273CD">
            <w:pPr>
              <w:spacing w:after="0" w:line="240" w:lineRule="auto"/>
              <w:rPr>
                <w:color w:val="000000" w:themeColor="text1"/>
              </w:rPr>
            </w:pPr>
            <w:r>
              <w:rPr>
                <w:color w:val="000000" w:themeColor="text1"/>
                <w:sz w:val="21"/>
              </w:rPr>
              <w:t>10 GHz</w:t>
            </w:r>
          </w:p>
        </w:tc>
        <w:tc>
          <w:tcPr>
            <w:tcW w:w="3312" w:type="dxa"/>
            <w:vAlign w:val="center"/>
          </w:tcPr>
          <w:p w14:paraId="7473E099" w14:textId="77777777" w:rsidR="009452FB" w:rsidRDefault="001273CD">
            <w:pPr>
              <w:spacing w:after="0" w:line="240" w:lineRule="auto"/>
              <w:rPr>
                <w:color w:val="000000" w:themeColor="text1"/>
              </w:rPr>
            </w:pPr>
            <w:r>
              <w:rPr>
                <w:color w:val="000000" w:themeColor="text1"/>
                <w:sz w:val="21"/>
              </w:rPr>
              <w:t>10 GHz</w:t>
            </w:r>
          </w:p>
        </w:tc>
      </w:tr>
      <w:tr w:rsidR="009452FB" w14:paraId="2D0B3609" w14:textId="77777777">
        <w:trPr>
          <w:jc w:val="center"/>
        </w:trPr>
        <w:tc>
          <w:tcPr>
            <w:tcW w:w="3312" w:type="dxa"/>
            <w:vAlign w:val="center"/>
          </w:tcPr>
          <w:p w14:paraId="657F23D5" w14:textId="77777777" w:rsidR="009452FB" w:rsidRDefault="001273CD">
            <w:pPr>
              <w:spacing w:after="0" w:line="240" w:lineRule="auto"/>
              <w:rPr>
                <w:color w:val="000000" w:themeColor="text1"/>
              </w:rPr>
            </w:pPr>
            <w:r>
              <w:rPr>
                <w:color w:val="000000" w:themeColor="text1"/>
                <w:sz w:val="21"/>
              </w:rPr>
              <w:t>Propagation status</w:t>
            </w:r>
          </w:p>
        </w:tc>
        <w:tc>
          <w:tcPr>
            <w:tcW w:w="3312" w:type="dxa"/>
            <w:vAlign w:val="center"/>
          </w:tcPr>
          <w:p w14:paraId="598EA068" w14:textId="77777777" w:rsidR="009452FB" w:rsidRDefault="001273CD">
            <w:pPr>
              <w:spacing w:after="0" w:line="240" w:lineRule="auto"/>
              <w:rPr>
                <w:color w:val="000000" w:themeColor="text1"/>
              </w:rPr>
            </w:pPr>
            <w:r>
              <w:rPr>
                <w:color w:val="000000" w:themeColor="text1"/>
                <w:sz w:val="21"/>
              </w:rPr>
              <w:t>PROPAGATING</w:t>
            </w:r>
          </w:p>
        </w:tc>
        <w:tc>
          <w:tcPr>
            <w:tcW w:w="3312" w:type="dxa"/>
            <w:vAlign w:val="center"/>
          </w:tcPr>
          <w:p w14:paraId="4FACA38D" w14:textId="77777777" w:rsidR="009452FB" w:rsidRDefault="001273CD">
            <w:pPr>
              <w:spacing w:after="0" w:line="240" w:lineRule="auto"/>
              <w:rPr>
                <w:color w:val="000000" w:themeColor="text1"/>
              </w:rPr>
            </w:pPr>
            <w:r>
              <w:rPr>
                <w:color w:val="000000" w:themeColor="text1"/>
                <w:sz w:val="21"/>
              </w:rPr>
              <w:t>BELOW CUTOFF / EVANESCENT</w:t>
            </w:r>
          </w:p>
        </w:tc>
      </w:tr>
      <w:tr w:rsidR="009452FB" w14:paraId="10E93465" w14:textId="77777777">
        <w:trPr>
          <w:jc w:val="center"/>
        </w:trPr>
        <w:tc>
          <w:tcPr>
            <w:tcW w:w="3312" w:type="dxa"/>
            <w:vAlign w:val="center"/>
          </w:tcPr>
          <w:p w14:paraId="2224BAA2" w14:textId="77777777" w:rsidR="009452FB" w:rsidRDefault="001273CD">
            <w:pPr>
              <w:spacing w:after="0" w:line="240" w:lineRule="auto"/>
              <w:rPr>
                <w:color w:val="000000" w:themeColor="text1"/>
              </w:rPr>
            </w:pPr>
            <w:r>
              <w:rPr>
                <w:color w:val="000000" w:themeColor="text1"/>
                <w:sz w:val="21"/>
              </w:rPr>
              <w:t>β</w:t>
            </w:r>
          </w:p>
        </w:tc>
        <w:tc>
          <w:tcPr>
            <w:tcW w:w="3312" w:type="dxa"/>
            <w:vAlign w:val="center"/>
          </w:tcPr>
          <w:p w14:paraId="761897A3" w14:textId="77777777" w:rsidR="009452FB" w:rsidRDefault="001273CD">
            <w:pPr>
              <w:spacing w:after="0" w:line="240" w:lineRule="auto"/>
              <w:rPr>
                <w:color w:val="000000" w:themeColor="text1"/>
              </w:rPr>
            </w:pPr>
            <w:r>
              <w:rPr>
                <w:color w:val="000000" w:themeColor="text1"/>
                <w:sz w:val="21"/>
              </w:rPr>
              <w:t>158.05 rad/m</w:t>
            </w:r>
          </w:p>
        </w:tc>
        <w:tc>
          <w:tcPr>
            <w:tcW w:w="3312" w:type="dxa"/>
            <w:vAlign w:val="center"/>
          </w:tcPr>
          <w:p w14:paraId="287E50A9" w14:textId="77777777" w:rsidR="009452FB" w:rsidRDefault="001273CD">
            <w:pPr>
              <w:spacing w:after="0" w:line="240" w:lineRule="auto"/>
              <w:rPr>
                <w:color w:val="000000" w:themeColor="text1"/>
              </w:rPr>
            </w:pPr>
            <w:r>
              <w:rPr>
                <w:color w:val="000000" w:themeColor="text1"/>
                <w:sz w:val="21"/>
              </w:rPr>
              <w:t>Imaginary</w:t>
            </w:r>
          </w:p>
        </w:tc>
      </w:tr>
      <w:tr w:rsidR="009452FB" w14:paraId="1DBF2B25" w14:textId="77777777">
        <w:trPr>
          <w:jc w:val="center"/>
        </w:trPr>
        <w:tc>
          <w:tcPr>
            <w:tcW w:w="3312" w:type="dxa"/>
            <w:vAlign w:val="center"/>
          </w:tcPr>
          <w:p w14:paraId="5D8BC7BA" w14:textId="77777777" w:rsidR="009452FB" w:rsidRDefault="001273CD">
            <w:pPr>
              <w:spacing w:after="0" w:line="240" w:lineRule="auto"/>
              <w:rPr>
                <w:color w:val="000000" w:themeColor="text1"/>
              </w:rPr>
            </w:pPr>
            <w:r>
              <w:rPr>
                <w:color w:val="000000" w:themeColor="text1"/>
                <w:sz w:val="21"/>
              </w:rPr>
              <w:t>Mode type</w:t>
            </w:r>
          </w:p>
        </w:tc>
        <w:tc>
          <w:tcPr>
            <w:tcW w:w="3312" w:type="dxa"/>
            <w:vAlign w:val="center"/>
          </w:tcPr>
          <w:p w14:paraId="567A1DE2" w14:textId="77777777" w:rsidR="009452FB" w:rsidRDefault="001273CD">
            <w:pPr>
              <w:spacing w:after="0" w:line="240" w:lineRule="auto"/>
              <w:rPr>
                <w:color w:val="000000" w:themeColor="text1"/>
              </w:rPr>
            </w:pPr>
            <w:r>
              <w:rPr>
                <w:color w:val="000000" w:themeColor="text1"/>
                <w:sz w:val="21"/>
              </w:rPr>
              <w:t>TE</w:t>
            </w:r>
          </w:p>
        </w:tc>
        <w:tc>
          <w:tcPr>
            <w:tcW w:w="3312" w:type="dxa"/>
            <w:vAlign w:val="center"/>
          </w:tcPr>
          <w:p w14:paraId="25D955D9" w14:textId="77777777" w:rsidR="009452FB" w:rsidRDefault="001273CD">
            <w:pPr>
              <w:spacing w:after="0" w:line="240" w:lineRule="auto"/>
              <w:rPr>
                <w:color w:val="000000" w:themeColor="text1"/>
              </w:rPr>
            </w:pPr>
            <w:r>
              <w:rPr>
                <w:color w:val="000000" w:themeColor="text1"/>
                <w:sz w:val="21"/>
              </w:rPr>
              <w:t>TM</w:t>
            </w:r>
          </w:p>
        </w:tc>
      </w:tr>
    </w:tbl>
    <w:p w14:paraId="49E6DE97" w14:textId="77777777" w:rsidR="009452FB" w:rsidRDefault="009452FB">
      <w:pPr>
        <w:rPr>
          <w:color w:val="000000" w:themeColor="text1"/>
        </w:rPr>
      </w:pPr>
    </w:p>
    <w:p w14:paraId="38F630E1" w14:textId="77777777" w:rsidR="009452FB" w:rsidRDefault="009452FB">
      <w:pPr>
        <w:rPr>
          <w:b/>
          <w:color w:val="000000" w:themeColor="text1"/>
        </w:rPr>
      </w:pPr>
    </w:p>
    <w:p w14:paraId="57BE0267" w14:textId="77777777" w:rsidR="009452FB" w:rsidRDefault="009452FB">
      <w:pPr>
        <w:rPr>
          <w:b/>
          <w:color w:val="000000" w:themeColor="text1"/>
        </w:rPr>
      </w:pPr>
    </w:p>
    <w:p w14:paraId="2F6EFB04" w14:textId="77777777" w:rsidR="009452FB" w:rsidRDefault="009452FB">
      <w:pPr>
        <w:rPr>
          <w:b/>
          <w:color w:val="000000" w:themeColor="text1"/>
        </w:rPr>
      </w:pPr>
    </w:p>
    <w:p w14:paraId="4FA09AE0" w14:textId="77777777" w:rsidR="009452FB" w:rsidRDefault="009452FB">
      <w:pPr>
        <w:rPr>
          <w:b/>
          <w:color w:val="000000" w:themeColor="text1"/>
        </w:rPr>
      </w:pPr>
    </w:p>
    <w:p w14:paraId="5F6255B8" w14:textId="77777777" w:rsidR="009452FB" w:rsidRDefault="009452FB">
      <w:pPr>
        <w:rPr>
          <w:b/>
          <w:color w:val="000000" w:themeColor="text1"/>
        </w:rPr>
      </w:pPr>
    </w:p>
    <w:p w14:paraId="5A7F6595" w14:textId="77777777" w:rsidR="009452FB" w:rsidRDefault="001273CD">
      <w:pPr>
        <w:rPr>
          <w:color w:val="000000" w:themeColor="text1"/>
        </w:rPr>
      </w:pPr>
      <w:r>
        <w:rPr>
          <w:b/>
          <w:color w:val="000000" w:themeColor="text1"/>
        </w:rPr>
        <w:t>Simulation Output</w:t>
      </w:r>
    </w:p>
    <w:p w14:paraId="6468FAFD" w14:textId="77777777" w:rsidR="009452FB" w:rsidRDefault="001273CD">
      <w:pPr>
        <w:jc w:val="center"/>
        <w:rPr>
          <w:color w:val="000000" w:themeColor="text1"/>
        </w:rPr>
      </w:pPr>
      <w:r>
        <w:rPr>
          <w:noProof/>
          <w:color w:val="000000" w:themeColor="text1"/>
          <w:lang w:val="en-SG" w:eastAsia="en-SG"/>
        </w:rPr>
        <w:drawing>
          <wp:inline distT="0" distB="0" distL="114300" distR="114300" wp14:anchorId="53B320FC" wp14:editId="1A054BC9">
            <wp:extent cx="5852160" cy="3657600"/>
            <wp:effectExtent l="0" t="0" r="152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52160" cy="3657600"/>
                    </a:xfrm>
                    <a:prstGeom prst="rect">
                      <a:avLst/>
                    </a:prstGeom>
                  </pic:spPr>
                </pic:pic>
              </a:graphicData>
            </a:graphic>
          </wp:inline>
        </w:drawing>
      </w:r>
    </w:p>
    <w:p w14:paraId="2A71B166" w14:textId="77777777" w:rsidR="009452FB" w:rsidRDefault="001273CD">
      <w:pPr>
        <w:jc w:val="center"/>
        <w:rPr>
          <w:color w:val="000000" w:themeColor="text1"/>
        </w:rPr>
      </w:pPr>
      <w:r>
        <w:rPr>
          <w:b/>
          <w:color w:val="000000" w:themeColor="text1"/>
          <w:sz w:val="20"/>
        </w:rPr>
        <w:t>Figure 6. MATLAB numerical output for cutoff frequency, propagation constant and mode status.</w:t>
      </w:r>
    </w:p>
    <w:p w14:paraId="66AF68B3" w14:textId="77777777" w:rsidR="009452FB" w:rsidRDefault="001273CD">
      <w:pPr>
        <w:rPr>
          <w:color w:val="000000" w:themeColor="text1"/>
        </w:rPr>
      </w:pPr>
      <w:r>
        <w:rPr>
          <w:b/>
          <w:color w:val="000000" w:themeColor="text1"/>
        </w:rPr>
        <w:t>Result – Objective 3</w:t>
      </w:r>
    </w:p>
    <w:p w14:paraId="72508247" w14:textId="77777777" w:rsidR="009452FB" w:rsidRDefault="001273CD">
      <w:pPr>
        <w:spacing w:after="120"/>
        <w:rPr>
          <w:color w:val="000000" w:themeColor="text1"/>
        </w:rPr>
      </w:pPr>
      <w:r>
        <w:rPr>
          <w:color w:val="000000" w:themeColor="text1"/>
        </w:rPr>
        <w:t>The cutoff frequencies and propagation characteristics of TE10 and TM11 were successfully determined. At 10 GHz, TE10 pro</w:t>
      </w:r>
      <w:r>
        <w:rPr>
          <w:color w:val="000000" w:themeColor="text1"/>
        </w:rPr>
        <w:t>pagates because the operating frequency is above its cutoff frequency, whereas TM11 remains below cutoff and is evanescent.</w:t>
      </w:r>
    </w:p>
    <w:p w14:paraId="15A2C32D" w14:textId="77777777" w:rsidR="009452FB" w:rsidRDefault="009452FB">
      <w:pPr>
        <w:spacing w:after="120"/>
        <w:rPr>
          <w:color w:val="000000" w:themeColor="text1"/>
        </w:rPr>
      </w:pPr>
    </w:p>
    <w:p w14:paraId="20263FAF" w14:textId="77777777" w:rsidR="009452FB" w:rsidRDefault="009452FB">
      <w:pPr>
        <w:spacing w:after="120"/>
        <w:rPr>
          <w:color w:val="000000" w:themeColor="text1"/>
        </w:rPr>
      </w:pPr>
    </w:p>
    <w:p w14:paraId="7665E819" w14:textId="77777777" w:rsidR="009452FB" w:rsidRDefault="009452FB">
      <w:pPr>
        <w:spacing w:after="120"/>
        <w:rPr>
          <w:color w:val="000000" w:themeColor="text1"/>
        </w:rPr>
      </w:pPr>
    </w:p>
    <w:p w14:paraId="3E860AE2" w14:textId="77777777" w:rsidR="009452FB" w:rsidRDefault="009452FB">
      <w:pPr>
        <w:spacing w:after="120"/>
        <w:rPr>
          <w:color w:val="000000" w:themeColor="text1"/>
        </w:rPr>
      </w:pPr>
    </w:p>
    <w:p w14:paraId="375C470F" w14:textId="77777777" w:rsidR="009452FB" w:rsidRDefault="009452FB">
      <w:pPr>
        <w:spacing w:after="120"/>
        <w:rPr>
          <w:color w:val="000000" w:themeColor="text1"/>
        </w:rPr>
      </w:pPr>
    </w:p>
    <w:p w14:paraId="6A1EE4CF" w14:textId="77777777" w:rsidR="009452FB" w:rsidRDefault="009452FB">
      <w:pPr>
        <w:spacing w:after="120"/>
        <w:rPr>
          <w:color w:val="000000" w:themeColor="text1"/>
        </w:rPr>
      </w:pPr>
    </w:p>
    <w:p w14:paraId="3E3CDBA6" w14:textId="77777777" w:rsidR="009452FB" w:rsidRDefault="009452FB">
      <w:pPr>
        <w:spacing w:after="120"/>
        <w:rPr>
          <w:color w:val="000000" w:themeColor="text1"/>
        </w:rPr>
      </w:pPr>
    </w:p>
    <w:p w14:paraId="3FC35236" w14:textId="77777777" w:rsidR="009452FB" w:rsidRDefault="009452FB">
      <w:pPr>
        <w:spacing w:after="120"/>
        <w:rPr>
          <w:color w:val="000000" w:themeColor="text1"/>
        </w:rPr>
      </w:pPr>
    </w:p>
    <w:p w14:paraId="4335B277" w14:textId="77777777" w:rsidR="009452FB" w:rsidRDefault="001273CD">
      <w:pPr>
        <w:pStyle w:val="Heading1"/>
        <w:rPr>
          <w:color w:val="000000" w:themeColor="text1"/>
        </w:rPr>
      </w:pPr>
      <w:r>
        <w:rPr>
          <w:color w:val="000000" w:themeColor="text1"/>
        </w:rPr>
        <w:lastRenderedPageBreak/>
        <w:t>OBJECTIVE 4</w:t>
      </w:r>
    </w:p>
    <w:p w14:paraId="7E0C58B1" w14:textId="77777777" w:rsidR="009452FB" w:rsidRDefault="001273CD">
      <w:pPr>
        <w:rPr>
          <w:color w:val="000000" w:themeColor="text1"/>
        </w:rPr>
      </w:pPr>
      <w:r>
        <w:rPr>
          <w:b/>
          <w:color w:val="000000" w:themeColor="text1"/>
        </w:rPr>
        <w:t>Aim</w:t>
      </w:r>
    </w:p>
    <w:p w14:paraId="3AB379DC" w14:textId="77777777" w:rsidR="009452FB" w:rsidRDefault="001273CD">
      <w:pPr>
        <w:spacing w:after="120"/>
        <w:rPr>
          <w:color w:val="000000" w:themeColor="text1"/>
        </w:rPr>
      </w:pPr>
      <w:r>
        <w:rPr>
          <w:color w:val="000000" w:themeColor="text1"/>
        </w:rPr>
        <w:t>To compare the propagation behavior of different modes and identify their suitability for practical microwav</w:t>
      </w:r>
      <w:r>
        <w:rPr>
          <w:color w:val="000000" w:themeColor="text1"/>
        </w:rPr>
        <w:t>e transmission.</w:t>
      </w:r>
    </w:p>
    <w:p w14:paraId="1256B4A2" w14:textId="77777777" w:rsidR="009452FB" w:rsidRDefault="001273CD">
      <w:pPr>
        <w:rPr>
          <w:color w:val="000000" w:themeColor="text1"/>
        </w:rPr>
      </w:pPr>
      <w:r>
        <w:rPr>
          <w:b/>
          <w:color w:val="000000" w:themeColor="text1"/>
        </w:rPr>
        <w:t>Software Used</w:t>
      </w:r>
    </w:p>
    <w:p w14:paraId="235C57D0" w14:textId="77777777" w:rsidR="009452FB" w:rsidRDefault="001273CD">
      <w:pPr>
        <w:spacing w:after="120"/>
        <w:rPr>
          <w:color w:val="000000" w:themeColor="text1"/>
        </w:rPr>
      </w:pPr>
      <w:r>
        <w:rPr>
          <w:color w:val="000000" w:themeColor="text1"/>
        </w:rPr>
        <w:t>MATLAB Online</w:t>
      </w:r>
    </w:p>
    <w:p w14:paraId="28A17971" w14:textId="77777777" w:rsidR="009452FB" w:rsidRDefault="001273CD">
      <w:pPr>
        <w:rPr>
          <w:color w:val="000000" w:themeColor="text1"/>
        </w:rPr>
      </w:pPr>
      <w:r>
        <w:rPr>
          <w:b/>
          <w:color w:val="000000" w:themeColor="text1"/>
        </w:rPr>
        <w:t>Input Parameters</w:t>
      </w:r>
    </w:p>
    <w:tbl>
      <w:tblPr>
        <w:tblStyle w:val="TableGrid"/>
        <w:tblW w:w="0" w:type="auto"/>
        <w:jc w:val="center"/>
        <w:tblLook w:val="04A0" w:firstRow="1" w:lastRow="0" w:firstColumn="1" w:lastColumn="0" w:noHBand="0" w:noVBand="1"/>
      </w:tblPr>
      <w:tblGrid>
        <w:gridCol w:w="4968"/>
        <w:gridCol w:w="4968"/>
      </w:tblGrid>
      <w:tr w:rsidR="009452FB" w14:paraId="3C87EC2D" w14:textId="77777777">
        <w:trPr>
          <w:jc w:val="center"/>
        </w:trPr>
        <w:tc>
          <w:tcPr>
            <w:tcW w:w="4968" w:type="dxa"/>
            <w:shd w:val="clear" w:color="auto" w:fill="D9EAF7"/>
            <w:vAlign w:val="center"/>
          </w:tcPr>
          <w:p w14:paraId="55BCA457" w14:textId="77777777" w:rsidR="009452FB" w:rsidRDefault="001273CD">
            <w:pPr>
              <w:spacing w:after="0" w:line="240" w:lineRule="auto"/>
              <w:rPr>
                <w:color w:val="000000" w:themeColor="text1"/>
              </w:rPr>
            </w:pPr>
            <w:r>
              <w:rPr>
                <w:b/>
                <w:color w:val="000000" w:themeColor="text1"/>
                <w:sz w:val="21"/>
              </w:rPr>
              <w:t>Parameter</w:t>
            </w:r>
          </w:p>
        </w:tc>
        <w:tc>
          <w:tcPr>
            <w:tcW w:w="4968" w:type="dxa"/>
            <w:shd w:val="clear" w:color="auto" w:fill="D9EAF7"/>
            <w:vAlign w:val="center"/>
          </w:tcPr>
          <w:p w14:paraId="40F9719A" w14:textId="77777777" w:rsidR="009452FB" w:rsidRDefault="001273CD">
            <w:pPr>
              <w:spacing w:after="0" w:line="240" w:lineRule="auto"/>
              <w:rPr>
                <w:color w:val="000000" w:themeColor="text1"/>
              </w:rPr>
            </w:pPr>
            <w:r>
              <w:rPr>
                <w:b/>
                <w:color w:val="000000" w:themeColor="text1"/>
                <w:sz w:val="21"/>
              </w:rPr>
              <w:t>Value</w:t>
            </w:r>
          </w:p>
        </w:tc>
      </w:tr>
      <w:tr w:rsidR="009452FB" w14:paraId="5D4C11FC" w14:textId="77777777">
        <w:trPr>
          <w:jc w:val="center"/>
        </w:trPr>
        <w:tc>
          <w:tcPr>
            <w:tcW w:w="4968" w:type="dxa"/>
            <w:vAlign w:val="center"/>
          </w:tcPr>
          <w:p w14:paraId="457C3BE9" w14:textId="77777777" w:rsidR="009452FB" w:rsidRDefault="001273CD">
            <w:pPr>
              <w:spacing w:after="0" w:line="240" w:lineRule="auto"/>
              <w:rPr>
                <w:color w:val="000000" w:themeColor="text1"/>
              </w:rPr>
            </w:pPr>
            <w:r>
              <w:rPr>
                <w:color w:val="000000" w:themeColor="text1"/>
                <w:sz w:val="21"/>
              </w:rPr>
              <w:t>Waveguide</w:t>
            </w:r>
          </w:p>
        </w:tc>
        <w:tc>
          <w:tcPr>
            <w:tcW w:w="4968" w:type="dxa"/>
            <w:vAlign w:val="center"/>
          </w:tcPr>
          <w:p w14:paraId="4A133103" w14:textId="77777777" w:rsidR="009452FB" w:rsidRDefault="001273CD">
            <w:pPr>
              <w:spacing w:after="0" w:line="240" w:lineRule="auto"/>
              <w:rPr>
                <w:color w:val="000000" w:themeColor="text1"/>
              </w:rPr>
            </w:pPr>
            <w:r>
              <w:rPr>
                <w:color w:val="000000" w:themeColor="text1"/>
                <w:sz w:val="21"/>
              </w:rPr>
              <w:t>WR-90</w:t>
            </w:r>
          </w:p>
        </w:tc>
      </w:tr>
      <w:tr w:rsidR="009452FB" w14:paraId="467C77C1" w14:textId="77777777">
        <w:trPr>
          <w:jc w:val="center"/>
        </w:trPr>
        <w:tc>
          <w:tcPr>
            <w:tcW w:w="4968" w:type="dxa"/>
            <w:vAlign w:val="center"/>
          </w:tcPr>
          <w:p w14:paraId="4A5ADED7" w14:textId="77777777" w:rsidR="009452FB" w:rsidRDefault="001273CD">
            <w:pPr>
              <w:spacing w:after="0" w:line="240" w:lineRule="auto"/>
              <w:rPr>
                <w:color w:val="000000" w:themeColor="text1"/>
              </w:rPr>
            </w:pPr>
            <w:r>
              <w:rPr>
                <w:color w:val="000000" w:themeColor="text1"/>
                <w:sz w:val="21"/>
              </w:rPr>
              <w:t>Width a</w:t>
            </w:r>
          </w:p>
        </w:tc>
        <w:tc>
          <w:tcPr>
            <w:tcW w:w="4968" w:type="dxa"/>
            <w:vAlign w:val="center"/>
          </w:tcPr>
          <w:p w14:paraId="1B23C655" w14:textId="77777777" w:rsidR="009452FB" w:rsidRDefault="001273CD">
            <w:pPr>
              <w:spacing w:after="0" w:line="240" w:lineRule="auto"/>
              <w:rPr>
                <w:color w:val="000000" w:themeColor="text1"/>
              </w:rPr>
            </w:pPr>
            <w:r>
              <w:rPr>
                <w:color w:val="000000" w:themeColor="text1"/>
                <w:sz w:val="21"/>
              </w:rPr>
              <w:t>22.86 mm</w:t>
            </w:r>
          </w:p>
        </w:tc>
      </w:tr>
      <w:tr w:rsidR="009452FB" w14:paraId="4761601D" w14:textId="77777777">
        <w:trPr>
          <w:jc w:val="center"/>
        </w:trPr>
        <w:tc>
          <w:tcPr>
            <w:tcW w:w="4968" w:type="dxa"/>
            <w:vAlign w:val="center"/>
          </w:tcPr>
          <w:p w14:paraId="300B0EE4" w14:textId="77777777" w:rsidR="009452FB" w:rsidRDefault="001273CD">
            <w:pPr>
              <w:spacing w:after="0" w:line="240" w:lineRule="auto"/>
              <w:rPr>
                <w:color w:val="000000" w:themeColor="text1"/>
              </w:rPr>
            </w:pPr>
            <w:r>
              <w:rPr>
                <w:color w:val="000000" w:themeColor="text1"/>
                <w:sz w:val="21"/>
              </w:rPr>
              <w:t>Height b</w:t>
            </w:r>
          </w:p>
        </w:tc>
        <w:tc>
          <w:tcPr>
            <w:tcW w:w="4968" w:type="dxa"/>
            <w:vAlign w:val="center"/>
          </w:tcPr>
          <w:p w14:paraId="33470A42" w14:textId="77777777" w:rsidR="009452FB" w:rsidRDefault="001273CD">
            <w:pPr>
              <w:spacing w:after="0" w:line="240" w:lineRule="auto"/>
              <w:rPr>
                <w:color w:val="000000" w:themeColor="text1"/>
              </w:rPr>
            </w:pPr>
            <w:r>
              <w:rPr>
                <w:color w:val="000000" w:themeColor="text1"/>
                <w:sz w:val="21"/>
              </w:rPr>
              <w:t>10.16 mm</w:t>
            </w:r>
          </w:p>
        </w:tc>
      </w:tr>
      <w:tr w:rsidR="009452FB" w14:paraId="2063A392" w14:textId="77777777">
        <w:trPr>
          <w:jc w:val="center"/>
        </w:trPr>
        <w:tc>
          <w:tcPr>
            <w:tcW w:w="4968" w:type="dxa"/>
            <w:vAlign w:val="center"/>
          </w:tcPr>
          <w:p w14:paraId="7DB12614" w14:textId="77777777" w:rsidR="009452FB" w:rsidRDefault="001273CD">
            <w:pPr>
              <w:spacing w:after="0" w:line="240" w:lineRule="auto"/>
              <w:rPr>
                <w:color w:val="000000" w:themeColor="text1"/>
              </w:rPr>
            </w:pPr>
            <w:r>
              <w:rPr>
                <w:color w:val="000000" w:themeColor="text1"/>
                <w:sz w:val="21"/>
              </w:rPr>
              <w:t>Operating frequency</w:t>
            </w:r>
          </w:p>
        </w:tc>
        <w:tc>
          <w:tcPr>
            <w:tcW w:w="4968" w:type="dxa"/>
            <w:vAlign w:val="center"/>
          </w:tcPr>
          <w:p w14:paraId="100EBC8A" w14:textId="77777777" w:rsidR="009452FB" w:rsidRDefault="001273CD">
            <w:pPr>
              <w:spacing w:after="0" w:line="240" w:lineRule="auto"/>
              <w:rPr>
                <w:color w:val="000000" w:themeColor="text1"/>
              </w:rPr>
            </w:pPr>
            <w:r>
              <w:rPr>
                <w:color w:val="000000" w:themeColor="text1"/>
                <w:sz w:val="21"/>
              </w:rPr>
              <w:t>10 GHz</w:t>
            </w:r>
          </w:p>
        </w:tc>
      </w:tr>
      <w:tr w:rsidR="009452FB" w14:paraId="0563847B" w14:textId="77777777">
        <w:trPr>
          <w:jc w:val="center"/>
        </w:trPr>
        <w:tc>
          <w:tcPr>
            <w:tcW w:w="4968" w:type="dxa"/>
            <w:vAlign w:val="center"/>
          </w:tcPr>
          <w:p w14:paraId="2986DCAD" w14:textId="77777777" w:rsidR="009452FB" w:rsidRDefault="001273CD">
            <w:pPr>
              <w:spacing w:after="0" w:line="240" w:lineRule="auto"/>
              <w:rPr>
                <w:color w:val="000000" w:themeColor="text1"/>
              </w:rPr>
            </w:pPr>
            <w:r>
              <w:rPr>
                <w:color w:val="000000" w:themeColor="text1"/>
                <w:sz w:val="21"/>
              </w:rPr>
              <w:t>Modes compared</w:t>
            </w:r>
          </w:p>
        </w:tc>
        <w:tc>
          <w:tcPr>
            <w:tcW w:w="4968" w:type="dxa"/>
            <w:vAlign w:val="center"/>
          </w:tcPr>
          <w:p w14:paraId="35CC9B03" w14:textId="77777777" w:rsidR="009452FB" w:rsidRDefault="001273CD">
            <w:pPr>
              <w:spacing w:after="0" w:line="240" w:lineRule="auto"/>
              <w:rPr>
                <w:color w:val="000000" w:themeColor="text1"/>
              </w:rPr>
            </w:pPr>
            <w:r>
              <w:rPr>
                <w:color w:val="000000" w:themeColor="text1"/>
                <w:sz w:val="21"/>
              </w:rPr>
              <w:t>TE10, TM11</w:t>
            </w:r>
          </w:p>
        </w:tc>
      </w:tr>
    </w:tbl>
    <w:p w14:paraId="55DE139C" w14:textId="77777777" w:rsidR="009452FB" w:rsidRDefault="009452FB">
      <w:pPr>
        <w:rPr>
          <w:color w:val="000000" w:themeColor="text1"/>
        </w:rPr>
      </w:pPr>
    </w:p>
    <w:p w14:paraId="43A338F7" w14:textId="77777777" w:rsidR="009452FB" w:rsidRDefault="001273CD">
      <w:pPr>
        <w:rPr>
          <w:color w:val="000000" w:themeColor="text1"/>
        </w:rPr>
      </w:pPr>
      <w:r>
        <w:rPr>
          <w:b/>
          <w:color w:val="000000" w:themeColor="text1"/>
        </w:rPr>
        <w:t>Comparison</w:t>
      </w:r>
    </w:p>
    <w:tbl>
      <w:tblPr>
        <w:tblStyle w:val="TableGrid"/>
        <w:tblW w:w="0" w:type="auto"/>
        <w:jc w:val="center"/>
        <w:tblLook w:val="04A0" w:firstRow="1" w:lastRow="0" w:firstColumn="1" w:lastColumn="0" w:noHBand="0" w:noVBand="1"/>
      </w:tblPr>
      <w:tblGrid>
        <w:gridCol w:w="3312"/>
        <w:gridCol w:w="3312"/>
        <w:gridCol w:w="3312"/>
      </w:tblGrid>
      <w:tr w:rsidR="009452FB" w14:paraId="4F85B224" w14:textId="77777777">
        <w:trPr>
          <w:jc w:val="center"/>
        </w:trPr>
        <w:tc>
          <w:tcPr>
            <w:tcW w:w="3312" w:type="dxa"/>
            <w:shd w:val="clear" w:color="auto" w:fill="D9EAF7"/>
            <w:vAlign w:val="center"/>
          </w:tcPr>
          <w:p w14:paraId="67CD27C8" w14:textId="77777777" w:rsidR="009452FB" w:rsidRDefault="001273CD">
            <w:pPr>
              <w:spacing w:after="0" w:line="240" w:lineRule="auto"/>
              <w:rPr>
                <w:color w:val="000000" w:themeColor="text1"/>
              </w:rPr>
            </w:pPr>
            <w:r>
              <w:rPr>
                <w:b/>
                <w:color w:val="000000" w:themeColor="text1"/>
                <w:sz w:val="21"/>
              </w:rPr>
              <w:t>Characteristic</w:t>
            </w:r>
          </w:p>
        </w:tc>
        <w:tc>
          <w:tcPr>
            <w:tcW w:w="3312" w:type="dxa"/>
            <w:shd w:val="clear" w:color="auto" w:fill="D9EAF7"/>
            <w:vAlign w:val="center"/>
          </w:tcPr>
          <w:p w14:paraId="447C0B82" w14:textId="77777777" w:rsidR="009452FB" w:rsidRDefault="001273CD">
            <w:pPr>
              <w:spacing w:after="0" w:line="240" w:lineRule="auto"/>
              <w:rPr>
                <w:color w:val="000000" w:themeColor="text1"/>
              </w:rPr>
            </w:pPr>
            <w:r>
              <w:rPr>
                <w:b/>
                <w:color w:val="000000" w:themeColor="text1"/>
                <w:sz w:val="21"/>
              </w:rPr>
              <w:t>TE10</w:t>
            </w:r>
          </w:p>
        </w:tc>
        <w:tc>
          <w:tcPr>
            <w:tcW w:w="3312" w:type="dxa"/>
            <w:shd w:val="clear" w:color="auto" w:fill="D9EAF7"/>
            <w:vAlign w:val="center"/>
          </w:tcPr>
          <w:p w14:paraId="65D24A9F" w14:textId="77777777" w:rsidR="009452FB" w:rsidRDefault="001273CD">
            <w:pPr>
              <w:spacing w:after="0" w:line="240" w:lineRule="auto"/>
              <w:rPr>
                <w:color w:val="000000" w:themeColor="text1"/>
              </w:rPr>
            </w:pPr>
            <w:r>
              <w:rPr>
                <w:b/>
                <w:color w:val="000000" w:themeColor="text1"/>
                <w:sz w:val="21"/>
              </w:rPr>
              <w:t>TM11</w:t>
            </w:r>
          </w:p>
        </w:tc>
      </w:tr>
      <w:tr w:rsidR="009452FB" w14:paraId="69095687" w14:textId="77777777">
        <w:trPr>
          <w:jc w:val="center"/>
        </w:trPr>
        <w:tc>
          <w:tcPr>
            <w:tcW w:w="3312" w:type="dxa"/>
            <w:vAlign w:val="center"/>
          </w:tcPr>
          <w:p w14:paraId="570FFCFF" w14:textId="77777777" w:rsidR="009452FB" w:rsidRDefault="001273CD">
            <w:pPr>
              <w:spacing w:after="0" w:line="240" w:lineRule="auto"/>
              <w:rPr>
                <w:color w:val="000000" w:themeColor="text1"/>
              </w:rPr>
            </w:pPr>
            <w:r>
              <w:rPr>
                <w:color w:val="000000" w:themeColor="text1"/>
                <w:sz w:val="21"/>
              </w:rPr>
              <w:t>Mode type</w:t>
            </w:r>
          </w:p>
        </w:tc>
        <w:tc>
          <w:tcPr>
            <w:tcW w:w="3312" w:type="dxa"/>
            <w:vAlign w:val="center"/>
          </w:tcPr>
          <w:p w14:paraId="1B69AE63" w14:textId="77777777" w:rsidR="009452FB" w:rsidRDefault="001273CD">
            <w:pPr>
              <w:spacing w:after="0" w:line="240" w:lineRule="auto"/>
              <w:rPr>
                <w:color w:val="000000" w:themeColor="text1"/>
              </w:rPr>
            </w:pPr>
            <w:r>
              <w:rPr>
                <w:color w:val="000000" w:themeColor="text1"/>
                <w:sz w:val="21"/>
              </w:rPr>
              <w:t>TE</w:t>
            </w:r>
          </w:p>
        </w:tc>
        <w:tc>
          <w:tcPr>
            <w:tcW w:w="3312" w:type="dxa"/>
            <w:vAlign w:val="center"/>
          </w:tcPr>
          <w:p w14:paraId="4053C715" w14:textId="77777777" w:rsidR="009452FB" w:rsidRDefault="001273CD">
            <w:pPr>
              <w:spacing w:after="0" w:line="240" w:lineRule="auto"/>
              <w:rPr>
                <w:color w:val="000000" w:themeColor="text1"/>
              </w:rPr>
            </w:pPr>
            <w:r>
              <w:rPr>
                <w:color w:val="000000" w:themeColor="text1"/>
                <w:sz w:val="21"/>
              </w:rPr>
              <w:t>TM</w:t>
            </w:r>
          </w:p>
        </w:tc>
      </w:tr>
      <w:tr w:rsidR="009452FB" w14:paraId="1407D527" w14:textId="77777777">
        <w:trPr>
          <w:jc w:val="center"/>
        </w:trPr>
        <w:tc>
          <w:tcPr>
            <w:tcW w:w="3312" w:type="dxa"/>
            <w:vAlign w:val="center"/>
          </w:tcPr>
          <w:p w14:paraId="26497A72" w14:textId="77777777" w:rsidR="009452FB" w:rsidRDefault="001273CD">
            <w:pPr>
              <w:spacing w:after="0" w:line="240" w:lineRule="auto"/>
              <w:rPr>
                <w:color w:val="000000" w:themeColor="text1"/>
              </w:rPr>
            </w:pPr>
            <w:r>
              <w:rPr>
                <w:color w:val="000000" w:themeColor="text1"/>
                <w:sz w:val="21"/>
              </w:rPr>
              <w:t xml:space="preserve">Cutoff </w:t>
            </w:r>
            <w:r>
              <w:rPr>
                <w:color w:val="000000" w:themeColor="text1"/>
                <w:sz w:val="21"/>
              </w:rPr>
              <w:t>frequency</w:t>
            </w:r>
          </w:p>
        </w:tc>
        <w:tc>
          <w:tcPr>
            <w:tcW w:w="3312" w:type="dxa"/>
            <w:vAlign w:val="center"/>
          </w:tcPr>
          <w:p w14:paraId="6BEB357D" w14:textId="77777777" w:rsidR="009452FB" w:rsidRDefault="001273CD">
            <w:pPr>
              <w:spacing w:after="0" w:line="240" w:lineRule="auto"/>
              <w:rPr>
                <w:color w:val="000000" w:themeColor="text1"/>
              </w:rPr>
            </w:pPr>
            <w:r>
              <w:rPr>
                <w:color w:val="000000" w:themeColor="text1"/>
                <w:sz w:val="21"/>
              </w:rPr>
              <w:t>6.557 GHz</w:t>
            </w:r>
          </w:p>
        </w:tc>
        <w:tc>
          <w:tcPr>
            <w:tcW w:w="3312" w:type="dxa"/>
            <w:vAlign w:val="center"/>
          </w:tcPr>
          <w:p w14:paraId="396FE097" w14:textId="77777777" w:rsidR="009452FB" w:rsidRDefault="001273CD">
            <w:pPr>
              <w:spacing w:after="0" w:line="240" w:lineRule="auto"/>
              <w:rPr>
                <w:color w:val="000000" w:themeColor="text1"/>
              </w:rPr>
            </w:pPr>
            <w:r>
              <w:rPr>
                <w:color w:val="000000" w:themeColor="text1"/>
                <w:sz w:val="21"/>
              </w:rPr>
              <w:t>16.156 GHz</w:t>
            </w:r>
          </w:p>
        </w:tc>
      </w:tr>
      <w:tr w:rsidR="009452FB" w14:paraId="187D36B7" w14:textId="77777777">
        <w:trPr>
          <w:jc w:val="center"/>
        </w:trPr>
        <w:tc>
          <w:tcPr>
            <w:tcW w:w="3312" w:type="dxa"/>
            <w:vAlign w:val="center"/>
          </w:tcPr>
          <w:p w14:paraId="0B88F9E9" w14:textId="77777777" w:rsidR="009452FB" w:rsidRDefault="001273CD">
            <w:pPr>
              <w:spacing w:after="0" w:line="240" w:lineRule="auto"/>
              <w:rPr>
                <w:color w:val="000000" w:themeColor="text1"/>
              </w:rPr>
            </w:pPr>
            <w:r>
              <w:rPr>
                <w:color w:val="000000" w:themeColor="text1"/>
                <w:sz w:val="21"/>
              </w:rPr>
              <w:t>Operating frequency</w:t>
            </w:r>
          </w:p>
        </w:tc>
        <w:tc>
          <w:tcPr>
            <w:tcW w:w="3312" w:type="dxa"/>
            <w:vAlign w:val="center"/>
          </w:tcPr>
          <w:p w14:paraId="20E810BA" w14:textId="77777777" w:rsidR="009452FB" w:rsidRDefault="001273CD">
            <w:pPr>
              <w:spacing w:after="0" w:line="240" w:lineRule="auto"/>
              <w:rPr>
                <w:color w:val="000000" w:themeColor="text1"/>
              </w:rPr>
            </w:pPr>
            <w:r>
              <w:rPr>
                <w:color w:val="000000" w:themeColor="text1"/>
                <w:sz w:val="21"/>
              </w:rPr>
              <w:t>10 GHz</w:t>
            </w:r>
          </w:p>
        </w:tc>
        <w:tc>
          <w:tcPr>
            <w:tcW w:w="3312" w:type="dxa"/>
            <w:vAlign w:val="center"/>
          </w:tcPr>
          <w:p w14:paraId="01D66213" w14:textId="77777777" w:rsidR="009452FB" w:rsidRDefault="001273CD">
            <w:pPr>
              <w:spacing w:after="0" w:line="240" w:lineRule="auto"/>
              <w:rPr>
                <w:color w:val="000000" w:themeColor="text1"/>
              </w:rPr>
            </w:pPr>
            <w:r>
              <w:rPr>
                <w:color w:val="000000" w:themeColor="text1"/>
                <w:sz w:val="21"/>
              </w:rPr>
              <w:t>10 GHz</w:t>
            </w:r>
          </w:p>
        </w:tc>
      </w:tr>
      <w:tr w:rsidR="009452FB" w14:paraId="70FA0DC3" w14:textId="77777777">
        <w:trPr>
          <w:jc w:val="center"/>
        </w:trPr>
        <w:tc>
          <w:tcPr>
            <w:tcW w:w="3312" w:type="dxa"/>
            <w:vAlign w:val="center"/>
          </w:tcPr>
          <w:p w14:paraId="16A8CCB9" w14:textId="77777777" w:rsidR="009452FB" w:rsidRDefault="001273CD">
            <w:pPr>
              <w:spacing w:after="0" w:line="240" w:lineRule="auto"/>
              <w:rPr>
                <w:color w:val="000000" w:themeColor="text1"/>
              </w:rPr>
            </w:pPr>
            <w:r>
              <w:rPr>
                <w:color w:val="000000" w:themeColor="text1"/>
                <w:sz w:val="21"/>
              </w:rPr>
              <w:t>f &gt; fc?</w:t>
            </w:r>
          </w:p>
        </w:tc>
        <w:tc>
          <w:tcPr>
            <w:tcW w:w="3312" w:type="dxa"/>
            <w:vAlign w:val="center"/>
          </w:tcPr>
          <w:p w14:paraId="64C28F33" w14:textId="77777777" w:rsidR="009452FB" w:rsidRDefault="001273CD">
            <w:pPr>
              <w:spacing w:after="0" w:line="240" w:lineRule="auto"/>
              <w:rPr>
                <w:color w:val="000000" w:themeColor="text1"/>
              </w:rPr>
            </w:pPr>
            <w:r>
              <w:rPr>
                <w:color w:val="000000" w:themeColor="text1"/>
                <w:sz w:val="21"/>
              </w:rPr>
              <w:t>Yes</w:t>
            </w:r>
          </w:p>
        </w:tc>
        <w:tc>
          <w:tcPr>
            <w:tcW w:w="3312" w:type="dxa"/>
            <w:vAlign w:val="center"/>
          </w:tcPr>
          <w:p w14:paraId="16FC87FF" w14:textId="77777777" w:rsidR="009452FB" w:rsidRDefault="001273CD">
            <w:pPr>
              <w:spacing w:after="0" w:line="240" w:lineRule="auto"/>
              <w:rPr>
                <w:color w:val="000000" w:themeColor="text1"/>
              </w:rPr>
            </w:pPr>
            <w:r>
              <w:rPr>
                <w:color w:val="000000" w:themeColor="text1"/>
                <w:sz w:val="21"/>
              </w:rPr>
              <w:t>No</w:t>
            </w:r>
          </w:p>
        </w:tc>
      </w:tr>
      <w:tr w:rsidR="009452FB" w14:paraId="4B1F48AA" w14:textId="77777777">
        <w:trPr>
          <w:jc w:val="center"/>
        </w:trPr>
        <w:tc>
          <w:tcPr>
            <w:tcW w:w="3312" w:type="dxa"/>
            <w:vAlign w:val="center"/>
          </w:tcPr>
          <w:p w14:paraId="43EEE0A9" w14:textId="77777777" w:rsidR="009452FB" w:rsidRDefault="001273CD">
            <w:pPr>
              <w:spacing w:after="0" w:line="240" w:lineRule="auto"/>
              <w:rPr>
                <w:color w:val="000000" w:themeColor="text1"/>
              </w:rPr>
            </w:pPr>
            <w:r>
              <w:rPr>
                <w:color w:val="000000" w:themeColor="text1"/>
                <w:sz w:val="21"/>
              </w:rPr>
              <w:t>Propagation</w:t>
            </w:r>
          </w:p>
        </w:tc>
        <w:tc>
          <w:tcPr>
            <w:tcW w:w="3312" w:type="dxa"/>
            <w:vAlign w:val="center"/>
          </w:tcPr>
          <w:p w14:paraId="3E2D7FBF" w14:textId="77777777" w:rsidR="009452FB" w:rsidRDefault="001273CD">
            <w:pPr>
              <w:spacing w:after="0" w:line="240" w:lineRule="auto"/>
              <w:rPr>
                <w:color w:val="000000" w:themeColor="text1"/>
              </w:rPr>
            </w:pPr>
            <w:r>
              <w:rPr>
                <w:color w:val="000000" w:themeColor="text1"/>
                <w:sz w:val="21"/>
              </w:rPr>
              <w:t>Yes</w:t>
            </w:r>
          </w:p>
        </w:tc>
        <w:tc>
          <w:tcPr>
            <w:tcW w:w="3312" w:type="dxa"/>
            <w:vAlign w:val="center"/>
          </w:tcPr>
          <w:p w14:paraId="728A9FBF" w14:textId="77777777" w:rsidR="009452FB" w:rsidRDefault="001273CD">
            <w:pPr>
              <w:spacing w:after="0" w:line="240" w:lineRule="auto"/>
              <w:rPr>
                <w:color w:val="000000" w:themeColor="text1"/>
              </w:rPr>
            </w:pPr>
            <w:r>
              <w:rPr>
                <w:color w:val="000000" w:themeColor="text1"/>
                <w:sz w:val="21"/>
              </w:rPr>
              <w:t>No</w:t>
            </w:r>
          </w:p>
        </w:tc>
      </w:tr>
      <w:tr w:rsidR="009452FB" w14:paraId="69E7C794" w14:textId="77777777">
        <w:trPr>
          <w:jc w:val="center"/>
        </w:trPr>
        <w:tc>
          <w:tcPr>
            <w:tcW w:w="3312" w:type="dxa"/>
            <w:vAlign w:val="center"/>
          </w:tcPr>
          <w:p w14:paraId="0A33795A" w14:textId="77777777" w:rsidR="009452FB" w:rsidRDefault="001273CD">
            <w:pPr>
              <w:spacing w:after="0" w:line="240" w:lineRule="auto"/>
              <w:rPr>
                <w:color w:val="000000" w:themeColor="text1"/>
              </w:rPr>
            </w:pPr>
            <w:r>
              <w:rPr>
                <w:color w:val="000000" w:themeColor="text1"/>
                <w:sz w:val="21"/>
              </w:rPr>
              <w:t>Propagation constant</w:t>
            </w:r>
          </w:p>
        </w:tc>
        <w:tc>
          <w:tcPr>
            <w:tcW w:w="3312" w:type="dxa"/>
            <w:vAlign w:val="center"/>
          </w:tcPr>
          <w:p w14:paraId="73C33221" w14:textId="77777777" w:rsidR="009452FB" w:rsidRDefault="001273CD">
            <w:pPr>
              <w:spacing w:after="0" w:line="240" w:lineRule="auto"/>
              <w:rPr>
                <w:color w:val="000000" w:themeColor="text1"/>
              </w:rPr>
            </w:pPr>
            <w:r>
              <w:rPr>
                <w:color w:val="000000" w:themeColor="text1"/>
                <w:sz w:val="21"/>
              </w:rPr>
              <w:t>Real</w:t>
            </w:r>
          </w:p>
        </w:tc>
        <w:tc>
          <w:tcPr>
            <w:tcW w:w="3312" w:type="dxa"/>
            <w:vAlign w:val="center"/>
          </w:tcPr>
          <w:p w14:paraId="22672449" w14:textId="77777777" w:rsidR="009452FB" w:rsidRDefault="001273CD">
            <w:pPr>
              <w:spacing w:after="0" w:line="240" w:lineRule="auto"/>
              <w:rPr>
                <w:color w:val="000000" w:themeColor="text1"/>
              </w:rPr>
            </w:pPr>
            <w:r>
              <w:rPr>
                <w:color w:val="000000" w:themeColor="text1"/>
                <w:sz w:val="21"/>
              </w:rPr>
              <w:t>Imaginary</w:t>
            </w:r>
          </w:p>
        </w:tc>
      </w:tr>
      <w:tr w:rsidR="009452FB" w14:paraId="1B9AFB95" w14:textId="77777777">
        <w:trPr>
          <w:jc w:val="center"/>
        </w:trPr>
        <w:tc>
          <w:tcPr>
            <w:tcW w:w="3312" w:type="dxa"/>
            <w:vAlign w:val="center"/>
          </w:tcPr>
          <w:p w14:paraId="7BE06868" w14:textId="77777777" w:rsidR="009452FB" w:rsidRDefault="001273CD">
            <w:pPr>
              <w:spacing w:after="0" w:line="240" w:lineRule="auto"/>
              <w:rPr>
                <w:color w:val="000000" w:themeColor="text1"/>
              </w:rPr>
            </w:pPr>
            <w:r>
              <w:rPr>
                <w:color w:val="000000" w:themeColor="text1"/>
                <w:sz w:val="21"/>
              </w:rPr>
              <w:t>Field behavior</w:t>
            </w:r>
          </w:p>
        </w:tc>
        <w:tc>
          <w:tcPr>
            <w:tcW w:w="3312" w:type="dxa"/>
            <w:vAlign w:val="center"/>
          </w:tcPr>
          <w:p w14:paraId="6B125058" w14:textId="77777777" w:rsidR="009452FB" w:rsidRDefault="001273CD">
            <w:pPr>
              <w:spacing w:after="0" w:line="240" w:lineRule="auto"/>
              <w:rPr>
                <w:color w:val="000000" w:themeColor="text1"/>
              </w:rPr>
            </w:pPr>
            <w:r>
              <w:rPr>
                <w:color w:val="000000" w:themeColor="text1"/>
                <w:sz w:val="21"/>
              </w:rPr>
              <w:t>Travelling wave</w:t>
            </w:r>
          </w:p>
        </w:tc>
        <w:tc>
          <w:tcPr>
            <w:tcW w:w="3312" w:type="dxa"/>
            <w:vAlign w:val="center"/>
          </w:tcPr>
          <w:p w14:paraId="38A135D5" w14:textId="77777777" w:rsidR="009452FB" w:rsidRDefault="001273CD">
            <w:pPr>
              <w:spacing w:after="0" w:line="240" w:lineRule="auto"/>
              <w:rPr>
                <w:color w:val="000000" w:themeColor="text1"/>
              </w:rPr>
            </w:pPr>
            <w:r>
              <w:rPr>
                <w:color w:val="000000" w:themeColor="text1"/>
                <w:sz w:val="21"/>
              </w:rPr>
              <w:t>Evanescent</w:t>
            </w:r>
          </w:p>
        </w:tc>
      </w:tr>
      <w:tr w:rsidR="009452FB" w14:paraId="7F2D7404" w14:textId="77777777">
        <w:trPr>
          <w:jc w:val="center"/>
        </w:trPr>
        <w:tc>
          <w:tcPr>
            <w:tcW w:w="3312" w:type="dxa"/>
            <w:vAlign w:val="center"/>
          </w:tcPr>
          <w:p w14:paraId="23B23662" w14:textId="77777777" w:rsidR="009452FB" w:rsidRDefault="001273CD">
            <w:pPr>
              <w:spacing w:after="0" w:line="240" w:lineRule="auto"/>
              <w:rPr>
                <w:color w:val="000000" w:themeColor="text1"/>
              </w:rPr>
            </w:pPr>
            <w:r>
              <w:rPr>
                <w:color w:val="000000" w:themeColor="text1"/>
                <w:sz w:val="21"/>
              </w:rPr>
              <w:t>Practical suitability at 10 GHz</w:t>
            </w:r>
          </w:p>
        </w:tc>
        <w:tc>
          <w:tcPr>
            <w:tcW w:w="3312" w:type="dxa"/>
            <w:vAlign w:val="center"/>
          </w:tcPr>
          <w:p w14:paraId="06DD0A5F" w14:textId="77777777" w:rsidR="009452FB" w:rsidRDefault="001273CD">
            <w:pPr>
              <w:spacing w:after="0" w:line="240" w:lineRule="auto"/>
              <w:rPr>
                <w:color w:val="000000" w:themeColor="text1"/>
              </w:rPr>
            </w:pPr>
            <w:r>
              <w:rPr>
                <w:color w:val="000000" w:themeColor="text1"/>
                <w:sz w:val="21"/>
              </w:rPr>
              <w:t>Suitable</w:t>
            </w:r>
          </w:p>
        </w:tc>
        <w:tc>
          <w:tcPr>
            <w:tcW w:w="3312" w:type="dxa"/>
            <w:vAlign w:val="center"/>
          </w:tcPr>
          <w:p w14:paraId="68E39DE6" w14:textId="77777777" w:rsidR="009452FB" w:rsidRDefault="001273CD">
            <w:pPr>
              <w:spacing w:after="0" w:line="240" w:lineRule="auto"/>
              <w:rPr>
                <w:color w:val="000000" w:themeColor="text1"/>
              </w:rPr>
            </w:pPr>
            <w:r>
              <w:rPr>
                <w:color w:val="000000" w:themeColor="text1"/>
                <w:sz w:val="21"/>
              </w:rPr>
              <w:t>Not suitable</w:t>
            </w:r>
          </w:p>
        </w:tc>
      </w:tr>
    </w:tbl>
    <w:p w14:paraId="0DC8BA23" w14:textId="77777777" w:rsidR="009452FB" w:rsidRDefault="009452FB">
      <w:pPr>
        <w:rPr>
          <w:color w:val="000000" w:themeColor="text1"/>
        </w:rPr>
      </w:pPr>
    </w:p>
    <w:p w14:paraId="68998DC7" w14:textId="77777777" w:rsidR="009452FB" w:rsidRDefault="001273CD">
      <w:pPr>
        <w:rPr>
          <w:color w:val="000000" w:themeColor="text1"/>
        </w:rPr>
      </w:pPr>
      <w:r>
        <w:rPr>
          <w:b/>
          <w:color w:val="000000" w:themeColor="text1"/>
        </w:rPr>
        <w:t xml:space="preserve">Propagation </w:t>
      </w:r>
      <w:r>
        <w:rPr>
          <w:b/>
          <w:color w:val="000000" w:themeColor="text1"/>
        </w:rPr>
        <w:t>Analysis</w:t>
      </w:r>
    </w:p>
    <w:p w14:paraId="65E10CEB" w14:textId="77777777" w:rsidR="009452FB" w:rsidRDefault="001273CD">
      <w:pPr>
        <w:spacing w:after="120"/>
        <w:rPr>
          <w:color w:val="000000" w:themeColor="text1"/>
        </w:rPr>
      </w:pPr>
      <w:r>
        <w:rPr>
          <w:color w:val="000000" w:themeColor="text1"/>
        </w:rPr>
        <w:t>For TE10:</w:t>
      </w:r>
    </w:p>
    <w:p w14:paraId="05B9765B" w14:textId="77777777" w:rsidR="009452FB" w:rsidRDefault="001273CD">
      <w:pPr>
        <w:jc w:val="center"/>
        <w:rPr>
          <w:color w:val="000000" w:themeColor="text1"/>
        </w:rPr>
      </w:pPr>
      <w:r>
        <w:rPr>
          <w:i/>
          <w:color w:val="000000" w:themeColor="text1"/>
        </w:rPr>
        <w:t>f = 10 GHz &gt; fc = 6.557 GHz</w:t>
      </w:r>
    </w:p>
    <w:p w14:paraId="36FE3283" w14:textId="77777777" w:rsidR="009452FB" w:rsidRDefault="001273CD">
      <w:pPr>
        <w:jc w:val="center"/>
        <w:rPr>
          <w:color w:val="000000" w:themeColor="text1"/>
        </w:rPr>
      </w:pPr>
      <w:r>
        <w:rPr>
          <w:i/>
          <w:color w:val="000000" w:themeColor="text1"/>
        </w:rPr>
        <w:t>TE10 → PROPAGATING</w:t>
      </w:r>
    </w:p>
    <w:p w14:paraId="50E4A0EF" w14:textId="77777777" w:rsidR="009452FB" w:rsidRDefault="001273CD">
      <w:pPr>
        <w:spacing w:after="120"/>
        <w:rPr>
          <w:color w:val="000000" w:themeColor="text1"/>
        </w:rPr>
      </w:pPr>
      <w:r>
        <w:rPr>
          <w:color w:val="000000" w:themeColor="text1"/>
        </w:rPr>
        <w:t>For TM11:</w:t>
      </w:r>
    </w:p>
    <w:p w14:paraId="6DFEC664" w14:textId="77777777" w:rsidR="009452FB" w:rsidRDefault="001273CD">
      <w:pPr>
        <w:jc w:val="center"/>
        <w:rPr>
          <w:color w:val="000000" w:themeColor="text1"/>
        </w:rPr>
      </w:pPr>
      <w:r>
        <w:rPr>
          <w:i/>
          <w:color w:val="000000" w:themeColor="text1"/>
        </w:rPr>
        <w:t>f = 10 GHz &lt; fc = 16.156 GHz</w:t>
      </w:r>
    </w:p>
    <w:p w14:paraId="620DD4CD" w14:textId="77777777" w:rsidR="009452FB" w:rsidRDefault="001273CD">
      <w:pPr>
        <w:jc w:val="center"/>
        <w:rPr>
          <w:i/>
          <w:color w:val="000000" w:themeColor="text1"/>
        </w:rPr>
      </w:pPr>
      <w:r>
        <w:rPr>
          <w:i/>
          <w:color w:val="000000" w:themeColor="text1"/>
        </w:rPr>
        <w:t>TM11 → EVANESCENT</w:t>
      </w:r>
    </w:p>
    <w:p w14:paraId="47A99AA8" w14:textId="77777777" w:rsidR="009452FB" w:rsidRDefault="001273CD">
      <w:pPr>
        <w:rPr>
          <w:i/>
          <w:color w:val="000000" w:themeColor="text1"/>
        </w:rPr>
      </w:pPr>
      <w:r>
        <w:rPr>
          <w:i/>
          <w:color w:val="000000" w:themeColor="text1"/>
        </w:rPr>
        <w:t>Program    :</w:t>
      </w:r>
    </w:p>
    <w:p w14:paraId="509F053C" w14:textId="77777777" w:rsidR="009452FB" w:rsidRDefault="001273CD">
      <w:pPr>
        <w:rPr>
          <w:i/>
          <w:color w:val="000000" w:themeColor="text1"/>
        </w:rPr>
      </w:pPr>
      <w:r>
        <w:rPr>
          <w:i/>
          <w:color w:val="000000" w:themeColor="text1"/>
        </w:rPr>
        <w:t>%% ECA13 MICROWAVE ENGINEERING</w:t>
      </w:r>
    </w:p>
    <w:p w14:paraId="7F989F57" w14:textId="77777777" w:rsidR="009452FB" w:rsidRDefault="001273CD">
      <w:pPr>
        <w:rPr>
          <w:i/>
          <w:color w:val="000000" w:themeColor="text1"/>
        </w:rPr>
      </w:pPr>
      <w:r>
        <w:rPr>
          <w:i/>
          <w:color w:val="000000" w:themeColor="text1"/>
        </w:rPr>
        <w:t>% SIMULATION EXPERIMENT - 1</w:t>
      </w:r>
    </w:p>
    <w:p w14:paraId="1D25D6ED" w14:textId="77777777" w:rsidR="009452FB" w:rsidRDefault="001273CD">
      <w:pPr>
        <w:rPr>
          <w:i/>
          <w:color w:val="000000" w:themeColor="text1"/>
        </w:rPr>
      </w:pPr>
      <w:r>
        <w:rPr>
          <w:i/>
          <w:color w:val="000000" w:themeColor="text1"/>
        </w:rPr>
        <w:t>%</w:t>
      </w:r>
    </w:p>
    <w:p w14:paraId="4FB30190" w14:textId="77777777" w:rsidR="009452FB" w:rsidRDefault="001273CD">
      <w:pPr>
        <w:rPr>
          <w:i/>
          <w:color w:val="000000" w:themeColor="text1"/>
        </w:rPr>
      </w:pPr>
      <w:r>
        <w:rPr>
          <w:i/>
          <w:color w:val="000000" w:themeColor="text1"/>
        </w:rPr>
        <w:lastRenderedPageBreak/>
        <w:t>% OBJECTIVE 4:</w:t>
      </w:r>
    </w:p>
    <w:p w14:paraId="214FC562" w14:textId="77777777" w:rsidR="009452FB" w:rsidRDefault="001273CD">
      <w:pPr>
        <w:rPr>
          <w:i/>
          <w:color w:val="000000" w:themeColor="text1"/>
        </w:rPr>
      </w:pPr>
      <w:r>
        <w:rPr>
          <w:i/>
          <w:color w:val="000000" w:themeColor="text1"/>
        </w:rPr>
        <w:t xml:space="preserve">% To compare the propagation behavior of </w:t>
      </w:r>
      <w:r>
        <w:rPr>
          <w:i/>
          <w:color w:val="000000" w:themeColor="text1"/>
        </w:rPr>
        <w:t>different modes</w:t>
      </w:r>
    </w:p>
    <w:p w14:paraId="0C5412CD" w14:textId="77777777" w:rsidR="009452FB" w:rsidRDefault="001273CD">
      <w:pPr>
        <w:rPr>
          <w:i/>
          <w:color w:val="000000" w:themeColor="text1"/>
        </w:rPr>
      </w:pPr>
      <w:r>
        <w:rPr>
          <w:i/>
          <w:color w:val="000000" w:themeColor="text1"/>
        </w:rPr>
        <w:t>% and identify their suitability for practical microwave</w:t>
      </w:r>
    </w:p>
    <w:p w14:paraId="1061FFEB" w14:textId="77777777" w:rsidR="009452FB" w:rsidRDefault="001273CD">
      <w:pPr>
        <w:rPr>
          <w:i/>
          <w:color w:val="000000" w:themeColor="text1"/>
        </w:rPr>
      </w:pPr>
      <w:r>
        <w:rPr>
          <w:i/>
          <w:color w:val="000000" w:themeColor="text1"/>
        </w:rPr>
        <w:t>% transmission.</w:t>
      </w:r>
    </w:p>
    <w:p w14:paraId="1AA38BC0" w14:textId="77777777" w:rsidR="009452FB" w:rsidRDefault="001273CD">
      <w:pPr>
        <w:rPr>
          <w:i/>
          <w:color w:val="000000" w:themeColor="text1"/>
        </w:rPr>
      </w:pPr>
      <w:r>
        <w:rPr>
          <w:i/>
          <w:color w:val="000000" w:themeColor="text1"/>
        </w:rPr>
        <w:t>%</w:t>
      </w:r>
    </w:p>
    <w:p w14:paraId="0F351321" w14:textId="77777777" w:rsidR="009452FB" w:rsidRDefault="001273CD">
      <w:pPr>
        <w:rPr>
          <w:i/>
          <w:color w:val="000000" w:themeColor="text1"/>
        </w:rPr>
      </w:pPr>
      <w:r>
        <w:rPr>
          <w:i/>
          <w:color w:val="000000" w:themeColor="text1"/>
        </w:rPr>
        <w:t>% Modes compared:</w:t>
      </w:r>
    </w:p>
    <w:p w14:paraId="022B8C51" w14:textId="77777777" w:rsidR="009452FB" w:rsidRDefault="001273CD">
      <w:pPr>
        <w:rPr>
          <w:i/>
          <w:color w:val="000000" w:themeColor="text1"/>
        </w:rPr>
      </w:pPr>
      <w:r>
        <w:rPr>
          <w:i/>
          <w:color w:val="000000" w:themeColor="text1"/>
        </w:rPr>
        <w:t>% TE10 and TM11</w:t>
      </w:r>
    </w:p>
    <w:p w14:paraId="5BB2C329" w14:textId="77777777" w:rsidR="009452FB" w:rsidRDefault="001273CD">
      <w:pPr>
        <w:rPr>
          <w:i/>
          <w:color w:val="000000" w:themeColor="text1"/>
        </w:rPr>
      </w:pPr>
      <w:r>
        <w:rPr>
          <w:i/>
          <w:color w:val="000000" w:themeColor="text1"/>
        </w:rPr>
        <w:t>%</w:t>
      </w:r>
    </w:p>
    <w:p w14:paraId="73F5DD87" w14:textId="77777777" w:rsidR="009452FB" w:rsidRDefault="001273CD">
      <w:pPr>
        <w:rPr>
          <w:i/>
          <w:color w:val="000000" w:themeColor="text1"/>
        </w:rPr>
      </w:pPr>
      <w:r>
        <w:rPr>
          <w:i/>
          <w:color w:val="000000" w:themeColor="text1"/>
        </w:rPr>
        <w:t>% Waveguide:</w:t>
      </w:r>
    </w:p>
    <w:p w14:paraId="3A406886" w14:textId="77777777" w:rsidR="009452FB" w:rsidRDefault="001273CD">
      <w:pPr>
        <w:rPr>
          <w:i/>
          <w:color w:val="000000" w:themeColor="text1"/>
        </w:rPr>
      </w:pPr>
      <w:r>
        <w:rPr>
          <w:i/>
          <w:color w:val="000000" w:themeColor="text1"/>
        </w:rPr>
        <w:t>% WR-90</w:t>
      </w:r>
    </w:p>
    <w:p w14:paraId="53F6A67C" w14:textId="77777777" w:rsidR="009452FB" w:rsidRDefault="009452FB">
      <w:pPr>
        <w:rPr>
          <w:i/>
          <w:color w:val="000000" w:themeColor="text1"/>
        </w:rPr>
      </w:pPr>
    </w:p>
    <w:p w14:paraId="385DB9AA" w14:textId="77777777" w:rsidR="009452FB" w:rsidRDefault="001273CD">
      <w:pPr>
        <w:rPr>
          <w:i/>
          <w:color w:val="000000" w:themeColor="text1"/>
        </w:rPr>
      </w:pPr>
      <w:r>
        <w:rPr>
          <w:i/>
          <w:color w:val="000000" w:themeColor="text1"/>
        </w:rPr>
        <w:t>clc;</w:t>
      </w:r>
    </w:p>
    <w:p w14:paraId="7EA887B2" w14:textId="77777777" w:rsidR="009452FB" w:rsidRDefault="001273CD">
      <w:pPr>
        <w:rPr>
          <w:i/>
          <w:color w:val="000000" w:themeColor="text1"/>
        </w:rPr>
      </w:pPr>
      <w:r>
        <w:rPr>
          <w:i/>
          <w:color w:val="000000" w:themeColor="text1"/>
        </w:rPr>
        <w:t>clear;</w:t>
      </w:r>
    </w:p>
    <w:p w14:paraId="226AA8CF" w14:textId="77777777" w:rsidR="009452FB" w:rsidRDefault="001273CD">
      <w:pPr>
        <w:rPr>
          <w:i/>
          <w:color w:val="000000" w:themeColor="text1"/>
        </w:rPr>
      </w:pPr>
      <w:r>
        <w:rPr>
          <w:i/>
          <w:color w:val="000000" w:themeColor="text1"/>
        </w:rPr>
        <w:t>close all;</w:t>
      </w:r>
    </w:p>
    <w:p w14:paraId="70DACB76" w14:textId="77777777" w:rsidR="009452FB" w:rsidRDefault="009452FB">
      <w:pPr>
        <w:rPr>
          <w:i/>
          <w:color w:val="000000" w:themeColor="text1"/>
        </w:rPr>
      </w:pPr>
    </w:p>
    <w:p w14:paraId="14BC6BE6" w14:textId="77777777" w:rsidR="009452FB" w:rsidRDefault="001273CD">
      <w:pPr>
        <w:rPr>
          <w:i/>
          <w:color w:val="000000" w:themeColor="text1"/>
        </w:rPr>
      </w:pPr>
      <w:r>
        <w:rPr>
          <w:i/>
          <w:color w:val="000000" w:themeColor="text1"/>
        </w:rPr>
        <w:t>%% =========================================================</w:t>
      </w:r>
    </w:p>
    <w:p w14:paraId="1B841E1D" w14:textId="77777777" w:rsidR="009452FB" w:rsidRDefault="001273CD">
      <w:pPr>
        <w:rPr>
          <w:i/>
          <w:color w:val="000000" w:themeColor="text1"/>
        </w:rPr>
      </w:pPr>
      <w:r>
        <w:rPr>
          <w:i/>
          <w:color w:val="000000" w:themeColor="text1"/>
        </w:rPr>
        <w:t>% INPUT PARAMETERS</w:t>
      </w:r>
    </w:p>
    <w:p w14:paraId="368403EB" w14:textId="77777777" w:rsidR="009452FB" w:rsidRDefault="001273CD">
      <w:pPr>
        <w:rPr>
          <w:i/>
          <w:color w:val="000000" w:themeColor="text1"/>
        </w:rPr>
      </w:pPr>
      <w:r>
        <w:rPr>
          <w:i/>
          <w:color w:val="000000" w:themeColor="text1"/>
        </w:rPr>
        <w:t>% =</w:t>
      </w:r>
      <w:r>
        <w:rPr>
          <w:i/>
          <w:color w:val="000000" w:themeColor="text1"/>
        </w:rPr>
        <w:t>=========================================================</w:t>
      </w:r>
    </w:p>
    <w:p w14:paraId="01972FDB" w14:textId="77777777" w:rsidR="009452FB" w:rsidRDefault="009452FB">
      <w:pPr>
        <w:rPr>
          <w:i/>
          <w:color w:val="000000" w:themeColor="text1"/>
        </w:rPr>
      </w:pPr>
    </w:p>
    <w:p w14:paraId="2013A41A" w14:textId="77777777" w:rsidR="009452FB" w:rsidRDefault="001273CD">
      <w:pPr>
        <w:rPr>
          <w:i/>
          <w:color w:val="000000" w:themeColor="text1"/>
        </w:rPr>
      </w:pPr>
      <w:r>
        <w:rPr>
          <w:i/>
          <w:color w:val="000000" w:themeColor="text1"/>
        </w:rPr>
        <w:t>c = 3e8;                 % Speed of light (m/s)</w:t>
      </w:r>
    </w:p>
    <w:p w14:paraId="2C8B2E1F" w14:textId="77777777" w:rsidR="009452FB" w:rsidRDefault="009452FB">
      <w:pPr>
        <w:rPr>
          <w:i/>
          <w:color w:val="000000" w:themeColor="text1"/>
        </w:rPr>
      </w:pPr>
    </w:p>
    <w:p w14:paraId="727534D6" w14:textId="77777777" w:rsidR="009452FB" w:rsidRDefault="001273CD">
      <w:pPr>
        <w:rPr>
          <w:i/>
          <w:color w:val="000000" w:themeColor="text1"/>
        </w:rPr>
      </w:pPr>
      <w:r>
        <w:rPr>
          <w:i/>
          <w:color w:val="000000" w:themeColor="text1"/>
        </w:rPr>
        <w:t>a = 22.86e-3;            % Waveguide width (m)</w:t>
      </w:r>
    </w:p>
    <w:p w14:paraId="1578E893" w14:textId="77777777" w:rsidR="009452FB" w:rsidRDefault="001273CD">
      <w:pPr>
        <w:rPr>
          <w:i/>
          <w:color w:val="000000" w:themeColor="text1"/>
        </w:rPr>
      </w:pPr>
      <w:r>
        <w:rPr>
          <w:i/>
          <w:color w:val="000000" w:themeColor="text1"/>
        </w:rPr>
        <w:t>b = 10.16e-3;            % Waveguide height (m)</w:t>
      </w:r>
    </w:p>
    <w:p w14:paraId="5A7EFDC8" w14:textId="77777777" w:rsidR="009452FB" w:rsidRDefault="009452FB">
      <w:pPr>
        <w:rPr>
          <w:i/>
          <w:color w:val="000000" w:themeColor="text1"/>
        </w:rPr>
      </w:pPr>
    </w:p>
    <w:p w14:paraId="54DACC34" w14:textId="77777777" w:rsidR="009452FB" w:rsidRDefault="001273CD">
      <w:pPr>
        <w:rPr>
          <w:i/>
          <w:color w:val="000000" w:themeColor="text1"/>
        </w:rPr>
      </w:pPr>
      <w:r>
        <w:rPr>
          <w:i/>
          <w:color w:val="000000" w:themeColor="text1"/>
        </w:rPr>
        <w:t xml:space="preserve">f_operating = 10e9;      % Operating frequency = 10 </w:t>
      </w:r>
      <w:r>
        <w:rPr>
          <w:i/>
          <w:color w:val="000000" w:themeColor="text1"/>
        </w:rPr>
        <w:t>GHz</w:t>
      </w:r>
    </w:p>
    <w:p w14:paraId="68D8CBF7" w14:textId="77777777" w:rsidR="009452FB" w:rsidRDefault="009452FB">
      <w:pPr>
        <w:rPr>
          <w:i/>
          <w:color w:val="000000" w:themeColor="text1"/>
        </w:rPr>
      </w:pPr>
    </w:p>
    <w:p w14:paraId="6015C434" w14:textId="77777777" w:rsidR="009452FB" w:rsidRDefault="001273CD">
      <w:pPr>
        <w:rPr>
          <w:i/>
          <w:color w:val="000000" w:themeColor="text1"/>
        </w:rPr>
      </w:pPr>
      <w:r>
        <w:rPr>
          <w:i/>
          <w:color w:val="000000" w:themeColor="text1"/>
        </w:rPr>
        <w:t>%% =========================================================</w:t>
      </w:r>
    </w:p>
    <w:p w14:paraId="3E14FA4C" w14:textId="77777777" w:rsidR="009452FB" w:rsidRDefault="001273CD">
      <w:pPr>
        <w:rPr>
          <w:i/>
          <w:color w:val="000000" w:themeColor="text1"/>
        </w:rPr>
      </w:pPr>
      <w:r>
        <w:rPr>
          <w:i/>
          <w:color w:val="000000" w:themeColor="text1"/>
        </w:rPr>
        <w:lastRenderedPageBreak/>
        <w:t>% CALCULATE CUTOFF FREQUENCIES</w:t>
      </w:r>
    </w:p>
    <w:p w14:paraId="45D315AB" w14:textId="77777777" w:rsidR="009452FB" w:rsidRDefault="001273CD">
      <w:pPr>
        <w:rPr>
          <w:i/>
          <w:color w:val="000000" w:themeColor="text1"/>
        </w:rPr>
      </w:pPr>
      <w:r>
        <w:rPr>
          <w:i/>
          <w:color w:val="000000" w:themeColor="text1"/>
        </w:rPr>
        <w:t>% ==========================================================</w:t>
      </w:r>
    </w:p>
    <w:p w14:paraId="4DF315B7" w14:textId="77777777" w:rsidR="009452FB" w:rsidRDefault="009452FB">
      <w:pPr>
        <w:rPr>
          <w:i/>
          <w:color w:val="000000" w:themeColor="text1"/>
        </w:rPr>
      </w:pPr>
    </w:p>
    <w:p w14:paraId="0194EA19" w14:textId="77777777" w:rsidR="009452FB" w:rsidRDefault="001273CD">
      <w:pPr>
        <w:rPr>
          <w:i/>
          <w:color w:val="000000" w:themeColor="text1"/>
        </w:rPr>
      </w:pPr>
      <w:r>
        <w:rPr>
          <w:i/>
          <w:color w:val="000000" w:themeColor="text1"/>
        </w:rPr>
        <w:t>% TE10</w:t>
      </w:r>
    </w:p>
    <w:p w14:paraId="48E561AD" w14:textId="77777777" w:rsidR="009452FB" w:rsidRDefault="001273CD">
      <w:pPr>
        <w:rPr>
          <w:i/>
          <w:color w:val="000000" w:themeColor="text1"/>
        </w:rPr>
      </w:pPr>
      <w:r>
        <w:rPr>
          <w:i/>
          <w:color w:val="000000" w:themeColor="text1"/>
        </w:rPr>
        <w:t>fc_TE10 = c/(2*a);</w:t>
      </w:r>
    </w:p>
    <w:p w14:paraId="22E10437" w14:textId="77777777" w:rsidR="009452FB" w:rsidRDefault="009452FB">
      <w:pPr>
        <w:rPr>
          <w:i/>
          <w:color w:val="000000" w:themeColor="text1"/>
        </w:rPr>
      </w:pPr>
    </w:p>
    <w:p w14:paraId="2D6B732B" w14:textId="77777777" w:rsidR="009452FB" w:rsidRDefault="001273CD">
      <w:pPr>
        <w:rPr>
          <w:i/>
          <w:color w:val="000000" w:themeColor="text1"/>
        </w:rPr>
      </w:pPr>
      <w:r>
        <w:rPr>
          <w:i/>
          <w:color w:val="000000" w:themeColor="text1"/>
        </w:rPr>
        <w:t>% TM11</w:t>
      </w:r>
    </w:p>
    <w:p w14:paraId="0E2E1383" w14:textId="77777777" w:rsidR="009452FB" w:rsidRDefault="001273CD">
      <w:pPr>
        <w:rPr>
          <w:i/>
          <w:color w:val="000000" w:themeColor="text1"/>
        </w:rPr>
      </w:pPr>
      <w:r>
        <w:rPr>
          <w:i/>
          <w:color w:val="000000" w:themeColor="text1"/>
        </w:rPr>
        <w:t>fc_TM11 = (c/2)*sqrt((1/a)^2 + (1/b)^2);</w:t>
      </w:r>
    </w:p>
    <w:p w14:paraId="18AF48BB" w14:textId="77777777" w:rsidR="009452FB" w:rsidRDefault="009452FB">
      <w:pPr>
        <w:rPr>
          <w:i/>
          <w:color w:val="000000" w:themeColor="text1"/>
        </w:rPr>
      </w:pPr>
    </w:p>
    <w:p w14:paraId="1785F3FF" w14:textId="77777777" w:rsidR="009452FB" w:rsidRDefault="001273CD">
      <w:pPr>
        <w:rPr>
          <w:i/>
          <w:color w:val="000000" w:themeColor="text1"/>
        </w:rPr>
      </w:pPr>
      <w:r>
        <w:rPr>
          <w:i/>
          <w:color w:val="000000" w:themeColor="text1"/>
        </w:rPr>
        <w:t>%% ==================</w:t>
      </w:r>
      <w:r>
        <w:rPr>
          <w:i/>
          <w:color w:val="000000" w:themeColor="text1"/>
        </w:rPr>
        <w:t>=======================================</w:t>
      </w:r>
    </w:p>
    <w:p w14:paraId="08EE2ABF" w14:textId="77777777" w:rsidR="009452FB" w:rsidRDefault="001273CD">
      <w:pPr>
        <w:rPr>
          <w:i/>
          <w:color w:val="000000" w:themeColor="text1"/>
        </w:rPr>
      </w:pPr>
      <w:r>
        <w:rPr>
          <w:i/>
          <w:color w:val="000000" w:themeColor="text1"/>
        </w:rPr>
        <w:t>% FREQUENCY RANGE</w:t>
      </w:r>
    </w:p>
    <w:p w14:paraId="33EAA233" w14:textId="77777777" w:rsidR="009452FB" w:rsidRDefault="001273CD">
      <w:pPr>
        <w:rPr>
          <w:i/>
          <w:color w:val="000000" w:themeColor="text1"/>
        </w:rPr>
      </w:pPr>
      <w:r>
        <w:rPr>
          <w:i/>
          <w:color w:val="000000" w:themeColor="text1"/>
        </w:rPr>
        <w:t>% ==========================================================</w:t>
      </w:r>
    </w:p>
    <w:p w14:paraId="4B5D5CF0" w14:textId="77777777" w:rsidR="009452FB" w:rsidRDefault="009452FB">
      <w:pPr>
        <w:rPr>
          <w:i/>
          <w:color w:val="000000" w:themeColor="text1"/>
        </w:rPr>
      </w:pPr>
    </w:p>
    <w:p w14:paraId="57C337EE" w14:textId="77777777" w:rsidR="009452FB" w:rsidRDefault="001273CD">
      <w:pPr>
        <w:rPr>
          <w:i/>
          <w:color w:val="000000" w:themeColor="text1"/>
        </w:rPr>
      </w:pPr>
      <w:r>
        <w:rPr>
          <w:i/>
          <w:color w:val="000000" w:themeColor="text1"/>
        </w:rPr>
        <w:t>f = linspace(1e9,25e9,500);</w:t>
      </w:r>
    </w:p>
    <w:p w14:paraId="77459002" w14:textId="77777777" w:rsidR="009452FB" w:rsidRDefault="009452FB">
      <w:pPr>
        <w:rPr>
          <w:i/>
          <w:color w:val="000000" w:themeColor="text1"/>
        </w:rPr>
      </w:pPr>
    </w:p>
    <w:p w14:paraId="42B281CE" w14:textId="77777777" w:rsidR="009452FB" w:rsidRDefault="001273CD">
      <w:pPr>
        <w:rPr>
          <w:i/>
          <w:color w:val="000000" w:themeColor="text1"/>
        </w:rPr>
      </w:pPr>
      <w:r>
        <w:rPr>
          <w:i/>
          <w:color w:val="000000" w:themeColor="text1"/>
        </w:rPr>
        <w:t>beta_TE10 = NaN(size(f));</w:t>
      </w:r>
    </w:p>
    <w:p w14:paraId="552A9706" w14:textId="77777777" w:rsidR="009452FB" w:rsidRDefault="001273CD">
      <w:pPr>
        <w:rPr>
          <w:i/>
          <w:color w:val="000000" w:themeColor="text1"/>
        </w:rPr>
      </w:pPr>
      <w:r>
        <w:rPr>
          <w:i/>
          <w:color w:val="000000" w:themeColor="text1"/>
        </w:rPr>
        <w:t>beta_TM11 = NaN(size(f));</w:t>
      </w:r>
    </w:p>
    <w:p w14:paraId="5DF09D31" w14:textId="77777777" w:rsidR="009452FB" w:rsidRDefault="009452FB">
      <w:pPr>
        <w:rPr>
          <w:i/>
          <w:color w:val="000000" w:themeColor="text1"/>
        </w:rPr>
      </w:pPr>
    </w:p>
    <w:p w14:paraId="72CB3CBC" w14:textId="77777777" w:rsidR="009452FB" w:rsidRDefault="001273CD">
      <w:pPr>
        <w:rPr>
          <w:i/>
          <w:color w:val="000000" w:themeColor="text1"/>
        </w:rPr>
      </w:pPr>
      <w:r>
        <w:rPr>
          <w:i/>
          <w:color w:val="000000" w:themeColor="text1"/>
        </w:rPr>
        <w:t>%% ===================================================</w:t>
      </w:r>
      <w:r>
        <w:rPr>
          <w:i/>
          <w:color w:val="000000" w:themeColor="text1"/>
        </w:rPr>
        <w:t>======</w:t>
      </w:r>
    </w:p>
    <w:p w14:paraId="79E5F3A0" w14:textId="77777777" w:rsidR="009452FB" w:rsidRDefault="001273CD">
      <w:pPr>
        <w:rPr>
          <w:i/>
          <w:color w:val="000000" w:themeColor="text1"/>
        </w:rPr>
      </w:pPr>
      <w:r>
        <w:rPr>
          <w:i/>
          <w:color w:val="000000" w:themeColor="text1"/>
        </w:rPr>
        <w:t>% CALCULATE PROPAGATION CONSTANT</w:t>
      </w:r>
    </w:p>
    <w:p w14:paraId="05C040BB" w14:textId="77777777" w:rsidR="009452FB" w:rsidRDefault="001273CD">
      <w:pPr>
        <w:rPr>
          <w:i/>
          <w:color w:val="000000" w:themeColor="text1"/>
        </w:rPr>
      </w:pPr>
      <w:r>
        <w:rPr>
          <w:i/>
          <w:color w:val="000000" w:themeColor="text1"/>
        </w:rPr>
        <w:t>% ==========================================================</w:t>
      </w:r>
    </w:p>
    <w:p w14:paraId="3B80064C" w14:textId="77777777" w:rsidR="009452FB" w:rsidRDefault="009452FB">
      <w:pPr>
        <w:rPr>
          <w:i/>
          <w:color w:val="000000" w:themeColor="text1"/>
        </w:rPr>
      </w:pPr>
    </w:p>
    <w:p w14:paraId="397E6C93" w14:textId="77777777" w:rsidR="009452FB" w:rsidRDefault="001273CD">
      <w:pPr>
        <w:rPr>
          <w:i/>
          <w:color w:val="000000" w:themeColor="text1"/>
        </w:rPr>
      </w:pPr>
      <w:r>
        <w:rPr>
          <w:i/>
          <w:color w:val="000000" w:themeColor="text1"/>
        </w:rPr>
        <w:t>for i = 1:length(f)</w:t>
      </w:r>
    </w:p>
    <w:p w14:paraId="42180A82" w14:textId="77777777" w:rsidR="009452FB" w:rsidRDefault="009452FB">
      <w:pPr>
        <w:rPr>
          <w:i/>
          <w:color w:val="000000" w:themeColor="text1"/>
        </w:rPr>
      </w:pPr>
    </w:p>
    <w:p w14:paraId="2F580587" w14:textId="77777777" w:rsidR="009452FB" w:rsidRDefault="001273CD">
      <w:pPr>
        <w:rPr>
          <w:i/>
          <w:color w:val="000000" w:themeColor="text1"/>
        </w:rPr>
      </w:pPr>
      <w:r>
        <w:rPr>
          <w:i/>
          <w:color w:val="000000" w:themeColor="text1"/>
        </w:rPr>
        <w:t xml:space="preserve">    % ------------------------------------------------------</w:t>
      </w:r>
    </w:p>
    <w:p w14:paraId="5ED8DFE3" w14:textId="77777777" w:rsidR="009452FB" w:rsidRDefault="001273CD">
      <w:pPr>
        <w:rPr>
          <w:i/>
          <w:color w:val="000000" w:themeColor="text1"/>
        </w:rPr>
      </w:pPr>
      <w:r>
        <w:rPr>
          <w:i/>
          <w:color w:val="000000" w:themeColor="text1"/>
        </w:rPr>
        <w:t xml:space="preserve">    % TE10</w:t>
      </w:r>
    </w:p>
    <w:p w14:paraId="4111EB1F" w14:textId="77777777" w:rsidR="009452FB" w:rsidRDefault="001273CD">
      <w:pPr>
        <w:rPr>
          <w:i/>
          <w:color w:val="000000" w:themeColor="text1"/>
        </w:rPr>
      </w:pPr>
      <w:r>
        <w:rPr>
          <w:i/>
          <w:color w:val="000000" w:themeColor="text1"/>
        </w:rPr>
        <w:t xml:space="preserve">    % ------------------------------------------------------</w:t>
      </w:r>
    </w:p>
    <w:p w14:paraId="6775CE10" w14:textId="77777777" w:rsidR="009452FB" w:rsidRDefault="009452FB">
      <w:pPr>
        <w:rPr>
          <w:i/>
          <w:color w:val="000000" w:themeColor="text1"/>
        </w:rPr>
      </w:pPr>
    </w:p>
    <w:p w14:paraId="2D6F38CB" w14:textId="77777777" w:rsidR="009452FB" w:rsidRDefault="001273CD">
      <w:pPr>
        <w:rPr>
          <w:i/>
          <w:color w:val="000000" w:themeColor="text1"/>
        </w:rPr>
      </w:pPr>
      <w:r>
        <w:rPr>
          <w:i/>
          <w:color w:val="000000" w:themeColor="text1"/>
        </w:rPr>
        <w:t xml:space="preserve">    if f(i) &gt; fc_TE10</w:t>
      </w:r>
    </w:p>
    <w:p w14:paraId="1EE29CB0" w14:textId="77777777" w:rsidR="009452FB" w:rsidRDefault="009452FB">
      <w:pPr>
        <w:rPr>
          <w:i/>
          <w:color w:val="000000" w:themeColor="text1"/>
        </w:rPr>
      </w:pPr>
    </w:p>
    <w:p w14:paraId="76A1D6B7" w14:textId="77777777" w:rsidR="009452FB" w:rsidRDefault="001273CD">
      <w:pPr>
        <w:rPr>
          <w:i/>
          <w:color w:val="000000" w:themeColor="text1"/>
        </w:rPr>
      </w:pPr>
      <w:r>
        <w:rPr>
          <w:i/>
          <w:color w:val="000000" w:themeColor="text1"/>
        </w:rPr>
        <w:t xml:space="preserve">        k0 = 2*pi*f(i)/c;</w:t>
      </w:r>
    </w:p>
    <w:p w14:paraId="39B70EF6" w14:textId="77777777" w:rsidR="009452FB" w:rsidRDefault="009452FB">
      <w:pPr>
        <w:rPr>
          <w:i/>
          <w:color w:val="000000" w:themeColor="text1"/>
        </w:rPr>
      </w:pPr>
    </w:p>
    <w:p w14:paraId="3EC5BD2C" w14:textId="77777777" w:rsidR="009452FB" w:rsidRDefault="001273CD">
      <w:pPr>
        <w:rPr>
          <w:i/>
          <w:color w:val="000000" w:themeColor="text1"/>
        </w:rPr>
      </w:pPr>
      <w:r>
        <w:rPr>
          <w:i/>
          <w:color w:val="000000" w:themeColor="text1"/>
        </w:rPr>
        <w:t xml:space="preserve">        beta_TE10(i) = ...</w:t>
      </w:r>
    </w:p>
    <w:p w14:paraId="42F7179A" w14:textId="77777777" w:rsidR="009452FB" w:rsidRDefault="001273CD">
      <w:pPr>
        <w:rPr>
          <w:i/>
          <w:color w:val="000000" w:themeColor="text1"/>
        </w:rPr>
      </w:pPr>
      <w:r>
        <w:rPr>
          <w:i/>
          <w:color w:val="000000" w:themeColor="text1"/>
        </w:rPr>
        <w:t xml:space="preserve">            k0*sqrt(1-(fc_TE10/f(i))^2);</w:t>
      </w:r>
    </w:p>
    <w:p w14:paraId="1C5147E3" w14:textId="77777777" w:rsidR="009452FB" w:rsidRDefault="009452FB">
      <w:pPr>
        <w:rPr>
          <w:i/>
          <w:color w:val="000000" w:themeColor="text1"/>
        </w:rPr>
      </w:pPr>
    </w:p>
    <w:p w14:paraId="753F9A3E" w14:textId="77777777" w:rsidR="009452FB" w:rsidRDefault="001273CD">
      <w:pPr>
        <w:rPr>
          <w:i/>
          <w:color w:val="000000" w:themeColor="text1"/>
        </w:rPr>
      </w:pPr>
      <w:r>
        <w:rPr>
          <w:i/>
          <w:color w:val="000000" w:themeColor="text1"/>
        </w:rPr>
        <w:t xml:space="preserve">    end</w:t>
      </w:r>
    </w:p>
    <w:p w14:paraId="240D2101" w14:textId="77777777" w:rsidR="009452FB" w:rsidRDefault="009452FB">
      <w:pPr>
        <w:rPr>
          <w:i/>
          <w:color w:val="000000" w:themeColor="text1"/>
        </w:rPr>
      </w:pPr>
    </w:p>
    <w:p w14:paraId="26B7ED2B" w14:textId="77777777" w:rsidR="009452FB" w:rsidRDefault="001273CD">
      <w:pPr>
        <w:rPr>
          <w:i/>
          <w:color w:val="000000" w:themeColor="text1"/>
        </w:rPr>
      </w:pPr>
      <w:r>
        <w:rPr>
          <w:i/>
          <w:color w:val="000000" w:themeColor="text1"/>
        </w:rPr>
        <w:t xml:space="preserve">    % ------------------------------------------------------</w:t>
      </w:r>
    </w:p>
    <w:p w14:paraId="7912613C" w14:textId="77777777" w:rsidR="009452FB" w:rsidRDefault="001273CD">
      <w:pPr>
        <w:rPr>
          <w:i/>
          <w:color w:val="000000" w:themeColor="text1"/>
        </w:rPr>
      </w:pPr>
      <w:r>
        <w:rPr>
          <w:i/>
          <w:color w:val="000000" w:themeColor="text1"/>
        </w:rPr>
        <w:t xml:space="preserve">    % TM11</w:t>
      </w:r>
    </w:p>
    <w:p w14:paraId="51293A19" w14:textId="77777777" w:rsidR="009452FB" w:rsidRDefault="001273CD">
      <w:pPr>
        <w:rPr>
          <w:i/>
          <w:color w:val="000000" w:themeColor="text1"/>
        </w:rPr>
      </w:pPr>
      <w:r>
        <w:rPr>
          <w:i/>
          <w:color w:val="000000" w:themeColor="text1"/>
        </w:rPr>
        <w:t xml:space="preserve">    % ------------------------------------------------------</w:t>
      </w:r>
    </w:p>
    <w:p w14:paraId="35A6C24D" w14:textId="77777777" w:rsidR="009452FB" w:rsidRDefault="009452FB">
      <w:pPr>
        <w:rPr>
          <w:i/>
          <w:color w:val="000000" w:themeColor="text1"/>
        </w:rPr>
      </w:pPr>
    </w:p>
    <w:p w14:paraId="5978C90E" w14:textId="77777777" w:rsidR="009452FB" w:rsidRDefault="001273CD">
      <w:pPr>
        <w:rPr>
          <w:i/>
          <w:color w:val="000000" w:themeColor="text1"/>
        </w:rPr>
      </w:pPr>
      <w:r>
        <w:rPr>
          <w:i/>
          <w:color w:val="000000" w:themeColor="text1"/>
        </w:rPr>
        <w:t xml:space="preserve">    if f(i) &gt; fc_TM11</w:t>
      </w:r>
    </w:p>
    <w:p w14:paraId="09C60A10" w14:textId="77777777" w:rsidR="009452FB" w:rsidRDefault="009452FB">
      <w:pPr>
        <w:rPr>
          <w:i/>
          <w:color w:val="000000" w:themeColor="text1"/>
        </w:rPr>
      </w:pPr>
    </w:p>
    <w:p w14:paraId="0D7CB17A" w14:textId="77777777" w:rsidR="009452FB" w:rsidRDefault="001273CD">
      <w:pPr>
        <w:rPr>
          <w:i/>
          <w:color w:val="000000" w:themeColor="text1"/>
        </w:rPr>
      </w:pPr>
      <w:r>
        <w:rPr>
          <w:i/>
          <w:color w:val="000000" w:themeColor="text1"/>
        </w:rPr>
        <w:t xml:space="preserve">        k0 = 2*pi*f(i)/c;</w:t>
      </w:r>
    </w:p>
    <w:p w14:paraId="03B14880" w14:textId="77777777" w:rsidR="009452FB" w:rsidRDefault="009452FB">
      <w:pPr>
        <w:rPr>
          <w:i/>
          <w:color w:val="000000" w:themeColor="text1"/>
        </w:rPr>
      </w:pPr>
    </w:p>
    <w:p w14:paraId="43370C4C" w14:textId="77777777" w:rsidR="009452FB" w:rsidRDefault="001273CD">
      <w:pPr>
        <w:rPr>
          <w:i/>
          <w:color w:val="000000" w:themeColor="text1"/>
        </w:rPr>
      </w:pPr>
      <w:r>
        <w:rPr>
          <w:i/>
          <w:color w:val="000000" w:themeColor="text1"/>
        </w:rPr>
        <w:t xml:space="preserve">        beta_TM11(i) = ...</w:t>
      </w:r>
    </w:p>
    <w:p w14:paraId="31DFA97C" w14:textId="77777777" w:rsidR="009452FB" w:rsidRDefault="001273CD">
      <w:pPr>
        <w:rPr>
          <w:i/>
          <w:color w:val="000000" w:themeColor="text1"/>
        </w:rPr>
      </w:pPr>
      <w:r>
        <w:rPr>
          <w:i/>
          <w:color w:val="000000" w:themeColor="text1"/>
        </w:rPr>
        <w:t xml:space="preserve">            k0*sqrt(1-(fc_TM11/f(i))^2);</w:t>
      </w:r>
    </w:p>
    <w:p w14:paraId="6C75C6C5" w14:textId="77777777" w:rsidR="009452FB" w:rsidRDefault="009452FB">
      <w:pPr>
        <w:rPr>
          <w:i/>
          <w:color w:val="000000" w:themeColor="text1"/>
        </w:rPr>
      </w:pPr>
    </w:p>
    <w:p w14:paraId="7D5773C4" w14:textId="77777777" w:rsidR="009452FB" w:rsidRDefault="001273CD">
      <w:pPr>
        <w:rPr>
          <w:i/>
          <w:color w:val="000000" w:themeColor="text1"/>
        </w:rPr>
      </w:pPr>
      <w:r>
        <w:rPr>
          <w:i/>
          <w:color w:val="000000" w:themeColor="text1"/>
        </w:rPr>
        <w:t xml:space="preserve">    end</w:t>
      </w:r>
    </w:p>
    <w:p w14:paraId="1F011E51" w14:textId="77777777" w:rsidR="009452FB" w:rsidRDefault="009452FB">
      <w:pPr>
        <w:rPr>
          <w:i/>
          <w:color w:val="000000" w:themeColor="text1"/>
        </w:rPr>
      </w:pPr>
    </w:p>
    <w:p w14:paraId="08F4C380" w14:textId="77777777" w:rsidR="009452FB" w:rsidRDefault="001273CD">
      <w:pPr>
        <w:rPr>
          <w:i/>
          <w:color w:val="000000" w:themeColor="text1"/>
        </w:rPr>
      </w:pPr>
      <w:r>
        <w:rPr>
          <w:i/>
          <w:color w:val="000000" w:themeColor="text1"/>
        </w:rPr>
        <w:t>end</w:t>
      </w:r>
    </w:p>
    <w:p w14:paraId="30FCB036" w14:textId="77777777" w:rsidR="009452FB" w:rsidRDefault="009452FB">
      <w:pPr>
        <w:rPr>
          <w:i/>
          <w:color w:val="000000" w:themeColor="text1"/>
        </w:rPr>
      </w:pPr>
    </w:p>
    <w:p w14:paraId="6900CF9F" w14:textId="77777777" w:rsidR="009452FB" w:rsidRDefault="001273CD">
      <w:pPr>
        <w:rPr>
          <w:i/>
          <w:color w:val="000000" w:themeColor="text1"/>
        </w:rPr>
      </w:pPr>
      <w:r>
        <w:rPr>
          <w:i/>
          <w:color w:val="000000" w:themeColor="text1"/>
        </w:rPr>
        <w:t>%% =========================================================</w:t>
      </w:r>
    </w:p>
    <w:p w14:paraId="5F29F5F4" w14:textId="77777777" w:rsidR="009452FB" w:rsidRDefault="001273CD">
      <w:pPr>
        <w:rPr>
          <w:i/>
          <w:color w:val="000000" w:themeColor="text1"/>
        </w:rPr>
      </w:pPr>
      <w:r>
        <w:rPr>
          <w:i/>
          <w:color w:val="000000" w:themeColor="text1"/>
        </w:rPr>
        <w:t>% PROPAGATION CONSTANT COMPARISON</w:t>
      </w:r>
    </w:p>
    <w:p w14:paraId="67CD80C2" w14:textId="77777777" w:rsidR="009452FB" w:rsidRDefault="001273CD">
      <w:pPr>
        <w:rPr>
          <w:i/>
          <w:color w:val="000000" w:themeColor="text1"/>
        </w:rPr>
      </w:pPr>
      <w:r>
        <w:rPr>
          <w:i/>
          <w:color w:val="000000" w:themeColor="text1"/>
        </w:rPr>
        <w:lastRenderedPageBreak/>
        <w:t>% ==========================================================</w:t>
      </w:r>
    </w:p>
    <w:p w14:paraId="51D17AA0" w14:textId="77777777" w:rsidR="009452FB" w:rsidRDefault="009452FB">
      <w:pPr>
        <w:rPr>
          <w:i/>
          <w:color w:val="000000" w:themeColor="text1"/>
        </w:rPr>
      </w:pPr>
    </w:p>
    <w:p w14:paraId="6C5A3865" w14:textId="77777777" w:rsidR="009452FB" w:rsidRDefault="001273CD">
      <w:pPr>
        <w:rPr>
          <w:i/>
          <w:color w:val="000000" w:themeColor="text1"/>
        </w:rPr>
      </w:pPr>
      <w:r>
        <w:rPr>
          <w:i/>
          <w:color w:val="000000" w:themeColor="text1"/>
        </w:rPr>
        <w:t>figure;</w:t>
      </w:r>
    </w:p>
    <w:p w14:paraId="5C326696" w14:textId="77777777" w:rsidR="009452FB" w:rsidRDefault="009452FB">
      <w:pPr>
        <w:rPr>
          <w:i/>
          <w:color w:val="000000" w:themeColor="text1"/>
        </w:rPr>
      </w:pPr>
    </w:p>
    <w:p w14:paraId="149677EA" w14:textId="77777777" w:rsidR="009452FB" w:rsidRDefault="001273CD">
      <w:pPr>
        <w:rPr>
          <w:i/>
          <w:color w:val="000000" w:themeColor="text1"/>
        </w:rPr>
      </w:pPr>
      <w:r>
        <w:rPr>
          <w:i/>
          <w:color w:val="000000" w:themeColor="text1"/>
        </w:rPr>
        <w:t>plot(f/1e9,beta_TE10,...</w:t>
      </w:r>
    </w:p>
    <w:p w14:paraId="6B83034D" w14:textId="77777777" w:rsidR="009452FB" w:rsidRDefault="001273CD">
      <w:pPr>
        <w:rPr>
          <w:i/>
          <w:color w:val="000000" w:themeColor="text1"/>
        </w:rPr>
      </w:pPr>
      <w:r>
        <w:rPr>
          <w:i/>
          <w:color w:val="000000" w:themeColor="text1"/>
        </w:rPr>
        <w:t xml:space="preserve">    'LineWidth',2);</w:t>
      </w:r>
    </w:p>
    <w:p w14:paraId="1C22A320" w14:textId="77777777" w:rsidR="009452FB" w:rsidRDefault="009452FB">
      <w:pPr>
        <w:rPr>
          <w:i/>
          <w:color w:val="000000" w:themeColor="text1"/>
        </w:rPr>
      </w:pPr>
    </w:p>
    <w:p w14:paraId="77D8C9BB" w14:textId="77777777" w:rsidR="009452FB" w:rsidRDefault="001273CD">
      <w:pPr>
        <w:rPr>
          <w:i/>
          <w:color w:val="000000" w:themeColor="text1"/>
        </w:rPr>
      </w:pPr>
      <w:r>
        <w:rPr>
          <w:i/>
          <w:color w:val="000000" w:themeColor="text1"/>
        </w:rPr>
        <w:t>hold on;</w:t>
      </w:r>
    </w:p>
    <w:p w14:paraId="52BFF33C" w14:textId="77777777" w:rsidR="009452FB" w:rsidRDefault="009452FB">
      <w:pPr>
        <w:rPr>
          <w:i/>
          <w:color w:val="000000" w:themeColor="text1"/>
        </w:rPr>
      </w:pPr>
    </w:p>
    <w:p w14:paraId="28E318A5" w14:textId="77777777" w:rsidR="009452FB" w:rsidRDefault="001273CD">
      <w:pPr>
        <w:rPr>
          <w:i/>
          <w:color w:val="000000" w:themeColor="text1"/>
        </w:rPr>
      </w:pPr>
      <w:r>
        <w:rPr>
          <w:i/>
          <w:color w:val="000000" w:themeColor="text1"/>
        </w:rPr>
        <w:t>plot(f/1e9,beta_TM11,...</w:t>
      </w:r>
    </w:p>
    <w:p w14:paraId="2B352F3C" w14:textId="77777777" w:rsidR="009452FB" w:rsidRDefault="001273CD">
      <w:pPr>
        <w:rPr>
          <w:i/>
          <w:color w:val="000000" w:themeColor="text1"/>
        </w:rPr>
      </w:pPr>
      <w:r>
        <w:rPr>
          <w:i/>
          <w:color w:val="000000" w:themeColor="text1"/>
        </w:rPr>
        <w:t xml:space="preserve">    'LineWidth',2);</w:t>
      </w:r>
    </w:p>
    <w:p w14:paraId="3261DA9A" w14:textId="77777777" w:rsidR="009452FB" w:rsidRDefault="009452FB">
      <w:pPr>
        <w:rPr>
          <w:i/>
          <w:color w:val="000000" w:themeColor="text1"/>
        </w:rPr>
      </w:pPr>
    </w:p>
    <w:p w14:paraId="6F0C1C8F" w14:textId="77777777" w:rsidR="009452FB" w:rsidRDefault="001273CD">
      <w:pPr>
        <w:rPr>
          <w:i/>
          <w:color w:val="000000" w:themeColor="text1"/>
        </w:rPr>
      </w:pPr>
      <w:r>
        <w:rPr>
          <w:i/>
          <w:color w:val="000000" w:themeColor="text1"/>
        </w:rPr>
        <w:t>xline(fc_TE10/1e9,'--',...</w:t>
      </w:r>
    </w:p>
    <w:p w14:paraId="3EB09941" w14:textId="77777777" w:rsidR="009452FB" w:rsidRDefault="001273CD">
      <w:pPr>
        <w:rPr>
          <w:i/>
          <w:color w:val="000000" w:themeColor="text1"/>
        </w:rPr>
      </w:pPr>
      <w:r>
        <w:rPr>
          <w:i/>
          <w:color w:val="000000" w:themeColor="text1"/>
        </w:rPr>
        <w:t xml:space="preserve">    'TE10 cutoff');</w:t>
      </w:r>
    </w:p>
    <w:p w14:paraId="17F41D78" w14:textId="77777777" w:rsidR="009452FB" w:rsidRDefault="009452FB">
      <w:pPr>
        <w:rPr>
          <w:i/>
          <w:color w:val="000000" w:themeColor="text1"/>
        </w:rPr>
      </w:pPr>
    </w:p>
    <w:p w14:paraId="0B1B49AE" w14:textId="77777777" w:rsidR="009452FB" w:rsidRDefault="001273CD">
      <w:pPr>
        <w:rPr>
          <w:i/>
          <w:color w:val="000000" w:themeColor="text1"/>
        </w:rPr>
      </w:pPr>
      <w:r>
        <w:rPr>
          <w:i/>
          <w:color w:val="000000" w:themeColor="text1"/>
        </w:rPr>
        <w:t>x</w:t>
      </w:r>
      <w:r>
        <w:rPr>
          <w:i/>
          <w:color w:val="000000" w:themeColor="text1"/>
        </w:rPr>
        <w:t>line(fc_TM11/1e9,'--',...</w:t>
      </w:r>
    </w:p>
    <w:p w14:paraId="30E65DD2" w14:textId="77777777" w:rsidR="009452FB" w:rsidRDefault="001273CD">
      <w:pPr>
        <w:rPr>
          <w:i/>
          <w:color w:val="000000" w:themeColor="text1"/>
        </w:rPr>
      </w:pPr>
      <w:r>
        <w:rPr>
          <w:i/>
          <w:color w:val="000000" w:themeColor="text1"/>
        </w:rPr>
        <w:t xml:space="preserve">    'TM11 cutoff');</w:t>
      </w:r>
    </w:p>
    <w:p w14:paraId="10AA1151" w14:textId="77777777" w:rsidR="009452FB" w:rsidRDefault="009452FB">
      <w:pPr>
        <w:rPr>
          <w:i/>
          <w:color w:val="000000" w:themeColor="text1"/>
        </w:rPr>
      </w:pPr>
    </w:p>
    <w:p w14:paraId="6767039A" w14:textId="77777777" w:rsidR="009452FB" w:rsidRDefault="001273CD">
      <w:pPr>
        <w:rPr>
          <w:i/>
          <w:color w:val="000000" w:themeColor="text1"/>
        </w:rPr>
      </w:pPr>
      <w:r>
        <w:rPr>
          <w:i/>
          <w:color w:val="000000" w:themeColor="text1"/>
        </w:rPr>
        <w:t>xline(f_operating/1e9,'-.',...</w:t>
      </w:r>
    </w:p>
    <w:p w14:paraId="7602071B" w14:textId="77777777" w:rsidR="009452FB" w:rsidRDefault="001273CD">
      <w:pPr>
        <w:rPr>
          <w:i/>
          <w:color w:val="000000" w:themeColor="text1"/>
        </w:rPr>
      </w:pPr>
      <w:r>
        <w:rPr>
          <w:i/>
          <w:color w:val="000000" w:themeColor="text1"/>
        </w:rPr>
        <w:t xml:space="preserve">    '10 GHz operating frequency');</w:t>
      </w:r>
    </w:p>
    <w:p w14:paraId="46D780AF" w14:textId="77777777" w:rsidR="009452FB" w:rsidRDefault="009452FB">
      <w:pPr>
        <w:rPr>
          <w:i/>
          <w:color w:val="000000" w:themeColor="text1"/>
        </w:rPr>
      </w:pPr>
    </w:p>
    <w:p w14:paraId="54708660" w14:textId="77777777" w:rsidR="009452FB" w:rsidRDefault="001273CD">
      <w:pPr>
        <w:rPr>
          <w:i/>
          <w:color w:val="000000" w:themeColor="text1"/>
        </w:rPr>
      </w:pPr>
      <w:r>
        <w:rPr>
          <w:i/>
          <w:color w:val="000000" w:themeColor="text1"/>
        </w:rPr>
        <w:t>grid on;</w:t>
      </w:r>
    </w:p>
    <w:p w14:paraId="7BDFF1AE" w14:textId="77777777" w:rsidR="009452FB" w:rsidRDefault="009452FB">
      <w:pPr>
        <w:rPr>
          <w:i/>
          <w:color w:val="000000" w:themeColor="text1"/>
        </w:rPr>
      </w:pPr>
    </w:p>
    <w:p w14:paraId="59479420" w14:textId="77777777" w:rsidR="009452FB" w:rsidRDefault="001273CD">
      <w:pPr>
        <w:rPr>
          <w:i/>
          <w:color w:val="000000" w:themeColor="text1"/>
        </w:rPr>
      </w:pPr>
      <w:r>
        <w:rPr>
          <w:i/>
          <w:color w:val="000000" w:themeColor="text1"/>
        </w:rPr>
        <w:t>xlabel('Frequency (GHz)');</w:t>
      </w:r>
    </w:p>
    <w:p w14:paraId="2A0A6977" w14:textId="77777777" w:rsidR="009452FB" w:rsidRDefault="009452FB">
      <w:pPr>
        <w:rPr>
          <w:i/>
          <w:color w:val="000000" w:themeColor="text1"/>
        </w:rPr>
      </w:pPr>
    </w:p>
    <w:p w14:paraId="6C7CCBE6" w14:textId="77777777" w:rsidR="009452FB" w:rsidRDefault="001273CD">
      <w:pPr>
        <w:rPr>
          <w:i/>
          <w:color w:val="000000" w:themeColor="text1"/>
        </w:rPr>
      </w:pPr>
      <w:r>
        <w:rPr>
          <w:i/>
          <w:color w:val="000000" w:themeColor="text1"/>
        </w:rPr>
        <w:t>ylabel('Propagation Constant \beta (rad/m)');</w:t>
      </w:r>
    </w:p>
    <w:p w14:paraId="0AA73650" w14:textId="77777777" w:rsidR="009452FB" w:rsidRDefault="009452FB">
      <w:pPr>
        <w:rPr>
          <w:i/>
          <w:color w:val="000000" w:themeColor="text1"/>
        </w:rPr>
      </w:pPr>
    </w:p>
    <w:p w14:paraId="4BDB4300" w14:textId="77777777" w:rsidR="009452FB" w:rsidRDefault="001273CD">
      <w:pPr>
        <w:rPr>
          <w:i/>
          <w:color w:val="000000" w:themeColor="text1"/>
        </w:rPr>
      </w:pPr>
      <w:r>
        <w:rPr>
          <w:i/>
          <w:color w:val="000000" w:themeColor="text1"/>
        </w:rPr>
        <w:lastRenderedPageBreak/>
        <w:t xml:space="preserve">title('Propagation Behavior of TE_{10} and TM_{11} </w:t>
      </w:r>
      <w:r>
        <w:rPr>
          <w:i/>
          <w:color w:val="000000" w:themeColor="text1"/>
        </w:rPr>
        <w:t>Modes');</w:t>
      </w:r>
    </w:p>
    <w:p w14:paraId="35A629B9" w14:textId="77777777" w:rsidR="009452FB" w:rsidRDefault="009452FB">
      <w:pPr>
        <w:rPr>
          <w:i/>
          <w:color w:val="000000" w:themeColor="text1"/>
        </w:rPr>
      </w:pPr>
    </w:p>
    <w:p w14:paraId="429B6610" w14:textId="77777777" w:rsidR="009452FB" w:rsidRDefault="001273CD">
      <w:pPr>
        <w:rPr>
          <w:i/>
          <w:color w:val="000000" w:themeColor="text1"/>
        </w:rPr>
      </w:pPr>
      <w:r>
        <w:rPr>
          <w:i/>
          <w:color w:val="000000" w:themeColor="text1"/>
        </w:rPr>
        <w:t>legend('TE_{10}','TM_{11}',...</w:t>
      </w:r>
    </w:p>
    <w:p w14:paraId="5EA75511" w14:textId="77777777" w:rsidR="009452FB" w:rsidRDefault="001273CD">
      <w:pPr>
        <w:rPr>
          <w:i/>
          <w:color w:val="000000" w:themeColor="text1"/>
        </w:rPr>
      </w:pPr>
      <w:r>
        <w:rPr>
          <w:i/>
          <w:color w:val="000000" w:themeColor="text1"/>
        </w:rPr>
        <w:t xml:space="preserve">    'Location','northwest');</w:t>
      </w:r>
    </w:p>
    <w:p w14:paraId="54776489" w14:textId="77777777" w:rsidR="009452FB" w:rsidRDefault="009452FB">
      <w:pPr>
        <w:rPr>
          <w:i/>
          <w:color w:val="000000" w:themeColor="text1"/>
        </w:rPr>
      </w:pPr>
    </w:p>
    <w:p w14:paraId="0358C32D" w14:textId="77777777" w:rsidR="009452FB" w:rsidRDefault="001273CD">
      <w:pPr>
        <w:rPr>
          <w:i/>
          <w:color w:val="000000" w:themeColor="text1"/>
        </w:rPr>
      </w:pPr>
      <w:r>
        <w:rPr>
          <w:i/>
          <w:color w:val="000000" w:themeColor="text1"/>
        </w:rPr>
        <w:t>%% =========================================================</w:t>
      </w:r>
    </w:p>
    <w:p w14:paraId="7F443BEF" w14:textId="77777777" w:rsidR="009452FB" w:rsidRDefault="001273CD">
      <w:pPr>
        <w:rPr>
          <w:i/>
          <w:color w:val="000000" w:themeColor="text1"/>
        </w:rPr>
      </w:pPr>
      <w:r>
        <w:rPr>
          <w:i/>
          <w:color w:val="000000" w:themeColor="text1"/>
        </w:rPr>
        <w:t>% PROPAGATION REGION</w:t>
      </w:r>
    </w:p>
    <w:p w14:paraId="77BC2E91" w14:textId="77777777" w:rsidR="009452FB" w:rsidRDefault="001273CD">
      <w:pPr>
        <w:rPr>
          <w:i/>
          <w:color w:val="000000" w:themeColor="text1"/>
        </w:rPr>
      </w:pPr>
      <w:r>
        <w:rPr>
          <w:i/>
          <w:color w:val="000000" w:themeColor="text1"/>
        </w:rPr>
        <w:t>% ==========================================================</w:t>
      </w:r>
    </w:p>
    <w:p w14:paraId="09535C80" w14:textId="77777777" w:rsidR="009452FB" w:rsidRDefault="009452FB">
      <w:pPr>
        <w:rPr>
          <w:i/>
          <w:color w:val="000000" w:themeColor="text1"/>
        </w:rPr>
      </w:pPr>
    </w:p>
    <w:p w14:paraId="5E105CA9" w14:textId="77777777" w:rsidR="009452FB" w:rsidRDefault="001273CD">
      <w:pPr>
        <w:rPr>
          <w:i/>
          <w:color w:val="000000" w:themeColor="text1"/>
        </w:rPr>
      </w:pPr>
      <w:r>
        <w:rPr>
          <w:i/>
          <w:color w:val="000000" w:themeColor="text1"/>
        </w:rPr>
        <w:t>figure;</w:t>
      </w:r>
    </w:p>
    <w:p w14:paraId="34BFA825" w14:textId="77777777" w:rsidR="009452FB" w:rsidRDefault="009452FB">
      <w:pPr>
        <w:rPr>
          <w:i/>
          <w:color w:val="000000" w:themeColor="text1"/>
        </w:rPr>
      </w:pPr>
    </w:p>
    <w:p w14:paraId="37A26ABC" w14:textId="77777777" w:rsidR="009452FB" w:rsidRDefault="001273CD">
      <w:pPr>
        <w:rPr>
          <w:i/>
          <w:color w:val="000000" w:themeColor="text1"/>
        </w:rPr>
      </w:pPr>
      <w:r>
        <w:rPr>
          <w:i/>
          <w:color w:val="000000" w:themeColor="text1"/>
        </w:rPr>
        <w:t>hold on;</w:t>
      </w:r>
    </w:p>
    <w:p w14:paraId="6CE57939" w14:textId="77777777" w:rsidR="009452FB" w:rsidRDefault="009452FB">
      <w:pPr>
        <w:rPr>
          <w:i/>
          <w:color w:val="000000" w:themeColor="text1"/>
        </w:rPr>
      </w:pPr>
    </w:p>
    <w:p w14:paraId="3A687220" w14:textId="77777777" w:rsidR="009452FB" w:rsidRDefault="001273CD">
      <w:pPr>
        <w:rPr>
          <w:i/>
          <w:color w:val="000000" w:themeColor="text1"/>
        </w:rPr>
      </w:pPr>
      <w:r>
        <w:rPr>
          <w:i/>
          <w:color w:val="000000" w:themeColor="text1"/>
        </w:rPr>
        <w:t>% TE10 propagation reg</w:t>
      </w:r>
      <w:r>
        <w:rPr>
          <w:i/>
          <w:color w:val="000000" w:themeColor="text1"/>
        </w:rPr>
        <w:t>ion</w:t>
      </w:r>
    </w:p>
    <w:p w14:paraId="53EEF730" w14:textId="77777777" w:rsidR="009452FB" w:rsidRDefault="001273CD">
      <w:pPr>
        <w:rPr>
          <w:i/>
          <w:color w:val="000000" w:themeColor="text1"/>
        </w:rPr>
      </w:pPr>
      <w:r>
        <w:rPr>
          <w:i/>
          <w:color w:val="000000" w:themeColor="text1"/>
        </w:rPr>
        <w:t>area([fc_TE10/1e9 25],...</w:t>
      </w:r>
    </w:p>
    <w:p w14:paraId="118DC3CF" w14:textId="77777777" w:rsidR="009452FB" w:rsidRDefault="001273CD">
      <w:pPr>
        <w:rPr>
          <w:i/>
          <w:color w:val="000000" w:themeColor="text1"/>
        </w:rPr>
      </w:pPr>
      <w:r>
        <w:rPr>
          <w:i/>
          <w:color w:val="000000" w:themeColor="text1"/>
        </w:rPr>
        <w:t xml:space="preserve">     [1 1],...</w:t>
      </w:r>
    </w:p>
    <w:p w14:paraId="069D87BD" w14:textId="77777777" w:rsidR="009452FB" w:rsidRDefault="001273CD">
      <w:pPr>
        <w:rPr>
          <w:i/>
          <w:color w:val="000000" w:themeColor="text1"/>
        </w:rPr>
      </w:pPr>
      <w:r>
        <w:rPr>
          <w:i/>
          <w:color w:val="000000" w:themeColor="text1"/>
        </w:rPr>
        <w:t xml:space="preserve">     'FaceAlpha',0.3,...</w:t>
      </w:r>
    </w:p>
    <w:p w14:paraId="646CFF3A" w14:textId="77777777" w:rsidR="009452FB" w:rsidRDefault="001273CD">
      <w:pPr>
        <w:rPr>
          <w:i/>
          <w:color w:val="000000" w:themeColor="text1"/>
        </w:rPr>
      </w:pPr>
      <w:r>
        <w:rPr>
          <w:i/>
          <w:color w:val="000000" w:themeColor="text1"/>
        </w:rPr>
        <w:t xml:space="preserve">     'EdgeColor','none');</w:t>
      </w:r>
    </w:p>
    <w:p w14:paraId="44883C4C" w14:textId="77777777" w:rsidR="009452FB" w:rsidRDefault="009452FB">
      <w:pPr>
        <w:rPr>
          <w:i/>
          <w:color w:val="000000" w:themeColor="text1"/>
        </w:rPr>
      </w:pPr>
    </w:p>
    <w:p w14:paraId="397DFC7D" w14:textId="77777777" w:rsidR="009452FB" w:rsidRDefault="001273CD">
      <w:pPr>
        <w:rPr>
          <w:i/>
          <w:color w:val="000000" w:themeColor="text1"/>
        </w:rPr>
      </w:pPr>
      <w:r>
        <w:rPr>
          <w:i/>
          <w:color w:val="000000" w:themeColor="text1"/>
        </w:rPr>
        <w:t>% TM11 propagation region</w:t>
      </w:r>
    </w:p>
    <w:p w14:paraId="314C08D3" w14:textId="77777777" w:rsidR="009452FB" w:rsidRDefault="001273CD">
      <w:pPr>
        <w:rPr>
          <w:i/>
          <w:color w:val="000000" w:themeColor="text1"/>
        </w:rPr>
      </w:pPr>
      <w:r>
        <w:rPr>
          <w:i/>
          <w:color w:val="000000" w:themeColor="text1"/>
        </w:rPr>
        <w:t>area([fc_TM11/1e9 25],...</w:t>
      </w:r>
    </w:p>
    <w:p w14:paraId="4CFB5015" w14:textId="77777777" w:rsidR="009452FB" w:rsidRDefault="001273CD">
      <w:pPr>
        <w:rPr>
          <w:i/>
          <w:color w:val="000000" w:themeColor="text1"/>
        </w:rPr>
      </w:pPr>
      <w:r>
        <w:rPr>
          <w:i/>
          <w:color w:val="000000" w:themeColor="text1"/>
        </w:rPr>
        <w:t xml:space="preserve">     [0.6 0.6],...</w:t>
      </w:r>
    </w:p>
    <w:p w14:paraId="603C0FC4" w14:textId="77777777" w:rsidR="009452FB" w:rsidRDefault="001273CD">
      <w:pPr>
        <w:rPr>
          <w:i/>
          <w:color w:val="000000" w:themeColor="text1"/>
        </w:rPr>
      </w:pPr>
      <w:r>
        <w:rPr>
          <w:i/>
          <w:color w:val="000000" w:themeColor="text1"/>
        </w:rPr>
        <w:t xml:space="preserve">     'FaceAlpha',0.3,...</w:t>
      </w:r>
    </w:p>
    <w:p w14:paraId="7B35BFBF" w14:textId="77777777" w:rsidR="009452FB" w:rsidRDefault="001273CD">
      <w:pPr>
        <w:rPr>
          <w:i/>
          <w:color w:val="000000" w:themeColor="text1"/>
        </w:rPr>
      </w:pPr>
      <w:r>
        <w:rPr>
          <w:i/>
          <w:color w:val="000000" w:themeColor="text1"/>
        </w:rPr>
        <w:t xml:space="preserve">     'EdgeColor','none');</w:t>
      </w:r>
    </w:p>
    <w:p w14:paraId="5809F1A7" w14:textId="77777777" w:rsidR="009452FB" w:rsidRDefault="009452FB">
      <w:pPr>
        <w:rPr>
          <w:i/>
          <w:color w:val="000000" w:themeColor="text1"/>
        </w:rPr>
      </w:pPr>
    </w:p>
    <w:p w14:paraId="108889D5" w14:textId="77777777" w:rsidR="009452FB" w:rsidRDefault="001273CD">
      <w:pPr>
        <w:rPr>
          <w:i/>
          <w:color w:val="000000" w:themeColor="text1"/>
        </w:rPr>
      </w:pPr>
      <w:r>
        <w:rPr>
          <w:i/>
          <w:color w:val="000000" w:themeColor="text1"/>
        </w:rPr>
        <w:t>xline(fc_TE10/1e9,'--',...</w:t>
      </w:r>
    </w:p>
    <w:p w14:paraId="611C7503" w14:textId="77777777" w:rsidR="009452FB" w:rsidRDefault="001273CD">
      <w:pPr>
        <w:rPr>
          <w:i/>
          <w:color w:val="000000" w:themeColor="text1"/>
        </w:rPr>
      </w:pPr>
      <w:r>
        <w:rPr>
          <w:i/>
          <w:color w:val="000000" w:themeColor="text1"/>
        </w:rPr>
        <w:t xml:space="preserve">    'TE10 cutoff');</w:t>
      </w:r>
    </w:p>
    <w:p w14:paraId="1BC1DC9E" w14:textId="77777777" w:rsidR="009452FB" w:rsidRDefault="009452FB">
      <w:pPr>
        <w:rPr>
          <w:i/>
          <w:color w:val="000000" w:themeColor="text1"/>
        </w:rPr>
      </w:pPr>
    </w:p>
    <w:p w14:paraId="77395BC8" w14:textId="77777777" w:rsidR="009452FB" w:rsidRDefault="001273CD">
      <w:pPr>
        <w:rPr>
          <w:i/>
          <w:color w:val="000000" w:themeColor="text1"/>
        </w:rPr>
      </w:pPr>
      <w:r>
        <w:rPr>
          <w:i/>
          <w:color w:val="000000" w:themeColor="text1"/>
        </w:rPr>
        <w:t>xline(fc_TM11/1e9,'--',...</w:t>
      </w:r>
    </w:p>
    <w:p w14:paraId="6E83054F" w14:textId="77777777" w:rsidR="009452FB" w:rsidRDefault="001273CD">
      <w:pPr>
        <w:rPr>
          <w:i/>
          <w:color w:val="000000" w:themeColor="text1"/>
        </w:rPr>
      </w:pPr>
      <w:r>
        <w:rPr>
          <w:i/>
          <w:color w:val="000000" w:themeColor="text1"/>
        </w:rPr>
        <w:t xml:space="preserve">    'TM11 cutoff');</w:t>
      </w:r>
    </w:p>
    <w:p w14:paraId="336F9911" w14:textId="77777777" w:rsidR="009452FB" w:rsidRDefault="009452FB">
      <w:pPr>
        <w:rPr>
          <w:i/>
          <w:color w:val="000000" w:themeColor="text1"/>
        </w:rPr>
      </w:pPr>
    </w:p>
    <w:p w14:paraId="5B4FF445" w14:textId="77777777" w:rsidR="009452FB" w:rsidRDefault="001273CD">
      <w:pPr>
        <w:rPr>
          <w:i/>
          <w:color w:val="000000" w:themeColor="text1"/>
        </w:rPr>
      </w:pPr>
      <w:r>
        <w:rPr>
          <w:i/>
          <w:color w:val="000000" w:themeColor="text1"/>
        </w:rPr>
        <w:t>xline(10,'-.',...</w:t>
      </w:r>
    </w:p>
    <w:p w14:paraId="255AE5C4" w14:textId="77777777" w:rsidR="009452FB" w:rsidRDefault="001273CD">
      <w:pPr>
        <w:rPr>
          <w:i/>
          <w:color w:val="000000" w:themeColor="text1"/>
        </w:rPr>
      </w:pPr>
      <w:r>
        <w:rPr>
          <w:i/>
          <w:color w:val="000000" w:themeColor="text1"/>
        </w:rPr>
        <w:t xml:space="preserve">    'Operating frequency');</w:t>
      </w:r>
    </w:p>
    <w:p w14:paraId="2B2D5CDB" w14:textId="77777777" w:rsidR="009452FB" w:rsidRDefault="009452FB">
      <w:pPr>
        <w:rPr>
          <w:i/>
          <w:color w:val="000000" w:themeColor="text1"/>
        </w:rPr>
      </w:pPr>
    </w:p>
    <w:p w14:paraId="0650106F" w14:textId="77777777" w:rsidR="009452FB" w:rsidRDefault="001273CD">
      <w:pPr>
        <w:rPr>
          <w:i/>
          <w:color w:val="000000" w:themeColor="text1"/>
        </w:rPr>
      </w:pPr>
      <w:r>
        <w:rPr>
          <w:i/>
          <w:color w:val="000000" w:themeColor="text1"/>
        </w:rPr>
        <w:t>ylim([0 1.2]);</w:t>
      </w:r>
    </w:p>
    <w:p w14:paraId="489321C1" w14:textId="77777777" w:rsidR="009452FB" w:rsidRDefault="009452FB">
      <w:pPr>
        <w:rPr>
          <w:i/>
          <w:color w:val="000000" w:themeColor="text1"/>
        </w:rPr>
      </w:pPr>
    </w:p>
    <w:p w14:paraId="4F82C221" w14:textId="77777777" w:rsidR="009452FB" w:rsidRDefault="001273CD">
      <w:pPr>
        <w:rPr>
          <w:i/>
          <w:color w:val="000000" w:themeColor="text1"/>
        </w:rPr>
      </w:pPr>
      <w:r>
        <w:rPr>
          <w:i/>
          <w:color w:val="000000" w:themeColor="text1"/>
        </w:rPr>
        <w:t>yticks([]);</w:t>
      </w:r>
    </w:p>
    <w:p w14:paraId="665E3DBC" w14:textId="77777777" w:rsidR="009452FB" w:rsidRDefault="009452FB">
      <w:pPr>
        <w:rPr>
          <w:i/>
          <w:color w:val="000000" w:themeColor="text1"/>
        </w:rPr>
      </w:pPr>
    </w:p>
    <w:p w14:paraId="487335A8" w14:textId="77777777" w:rsidR="009452FB" w:rsidRDefault="001273CD">
      <w:pPr>
        <w:rPr>
          <w:i/>
          <w:color w:val="000000" w:themeColor="text1"/>
        </w:rPr>
      </w:pPr>
      <w:r>
        <w:rPr>
          <w:i/>
          <w:color w:val="000000" w:themeColor="text1"/>
        </w:rPr>
        <w:t>xlabel('Frequency (GHz)');</w:t>
      </w:r>
    </w:p>
    <w:p w14:paraId="06DE3824" w14:textId="77777777" w:rsidR="009452FB" w:rsidRDefault="009452FB">
      <w:pPr>
        <w:rPr>
          <w:i/>
          <w:color w:val="000000" w:themeColor="text1"/>
        </w:rPr>
      </w:pPr>
    </w:p>
    <w:p w14:paraId="161C62D8" w14:textId="77777777" w:rsidR="009452FB" w:rsidRDefault="001273CD">
      <w:pPr>
        <w:rPr>
          <w:i/>
          <w:color w:val="000000" w:themeColor="text1"/>
        </w:rPr>
      </w:pPr>
      <w:r>
        <w:rPr>
          <w:i/>
          <w:color w:val="000000" w:themeColor="text1"/>
        </w:rPr>
        <w:t>title('Propagation Regions of TE_{10} and TM_{11}');</w:t>
      </w:r>
    </w:p>
    <w:p w14:paraId="5A08C0EC" w14:textId="77777777" w:rsidR="009452FB" w:rsidRDefault="009452FB">
      <w:pPr>
        <w:rPr>
          <w:i/>
          <w:color w:val="000000" w:themeColor="text1"/>
        </w:rPr>
      </w:pPr>
    </w:p>
    <w:p w14:paraId="1CDE1061" w14:textId="77777777" w:rsidR="009452FB" w:rsidRDefault="001273CD">
      <w:pPr>
        <w:rPr>
          <w:i/>
          <w:color w:val="000000" w:themeColor="text1"/>
        </w:rPr>
      </w:pPr>
      <w:r>
        <w:rPr>
          <w:i/>
          <w:color w:val="000000" w:themeColor="text1"/>
        </w:rPr>
        <w:t>grid on;</w:t>
      </w:r>
    </w:p>
    <w:p w14:paraId="0E270945" w14:textId="77777777" w:rsidR="009452FB" w:rsidRDefault="009452FB">
      <w:pPr>
        <w:rPr>
          <w:i/>
          <w:color w:val="000000" w:themeColor="text1"/>
        </w:rPr>
      </w:pPr>
    </w:p>
    <w:p w14:paraId="0A9B601B" w14:textId="77777777" w:rsidR="009452FB" w:rsidRDefault="001273CD">
      <w:pPr>
        <w:rPr>
          <w:i/>
          <w:color w:val="000000" w:themeColor="text1"/>
        </w:rPr>
      </w:pPr>
      <w:r>
        <w:rPr>
          <w:i/>
          <w:color w:val="000000" w:themeColor="text1"/>
        </w:rPr>
        <w:t>%% ================</w:t>
      </w:r>
      <w:r>
        <w:rPr>
          <w:i/>
          <w:color w:val="000000" w:themeColor="text1"/>
        </w:rPr>
        <w:t>=========================================</w:t>
      </w:r>
    </w:p>
    <w:p w14:paraId="05C29C97" w14:textId="77777777" w:rsidR="009452FB" w:rsidRDefault="001273CD">
      <w:pPr>
        <w:rPr>
          <w:i/>
          <w:color w:val="000000" w:themeColor="text1"/>
        </w:rPr>
      </w:pPr>
      <w:r>
        <w:rPr>
          <w:i/>
          <w:color w:val="000000" w:themeColor="text1"/>
        </w:rPr>
        <w:t>% OPERATING FREQUENCY ANALYSIS</w:t>
      </w:r>
    </w:p>
    <w:p w14:paraId="15FE09DA" w14:textId="77777777" w:rsidR="009452FB" w:rsidRDefault="001273CD">
      <w:pPr>
        <w:rPr>
          <w:i/>
          <w:color w:val="000000" w:themeColor="text1"/>
        </w:rPr>
      </w:pPr>
      <w:r>
        <w:rPr>
          <w:i/>
          <w:color w:val="000000" w:themeColor="text1"/>
        </w:rPr>
        <w:t>% ==========================================================</w:t>
      </w:r>
    </w:p>
    <w:p w14:paraId="4DCC9E20" w14:textId="77777777" w:rsidR="009452FB" w:rsidRDefault="009452FB">
      <w:pPr>
        <w:rPr>
          <w:i/>
          <w:color w:val="000000" w:themeColor="text1"/>
        </w:rPr>
      </w:pPr>
    </w:p>
    <w:p w14:paraId="3DDB18BA" w14:textId="77777777" w:rsidR="009452FB" w:rsidRDefault="001273CD">
      <w:pPr>
        <w:rPr>
          <w:i/>
          <w:color w:val="000000" w:themeColor="text1"/>
        </w:rPr>
      </w:pPr>
      <w:r>
        <w:rPr>
          <w:i/>
          <w:color w:val="000000" w:themeColor="text1"/>
        </w:rPr>
        <w:t>k0 = 2*pi*f_operating/c;</w:t>
      </w:r>
    </w:p>
    <w:p w14:paraId="19506F04" w14:textId="77777777" w:rsidR="009452FB" w:rsidRDefault="009452FB">
      <w:pPr>
        <w:rPr>
          <w:i/>
          <w:color w:val="000000" w:themeColor="text1"/>
        </w:rPr>
      </w:pPr>
    </w:p>
    <w:p w14:paraId="3DBF9EF5" w14:textId="77777777" w:rsidR="009452FB" w:rsidRDefault="001273CD">
      <w:pPr>
        <w:rPr>
          <w:i/>
          <w:color w:val="000000" w:themeColor="text1"/>
        </w:rPr>
      </w:pPr>
      <w:r>
        <w:rPr>
          <w:i/>
          <w:color w:val="000000" w:themeColor="text1"/>
        </w:rPr>
        <w:t>%% TE10 at 10 GHz</w:t>
      </w:r>
    </w:p>
    <w:p w14:paraId="7B41E0D0" w14:textId="77777777" w:rsidR="009452FB" w:rsidRDefault="009452FB">
      <w:pPr>
        <w:rPr>
          <w:i/>
          <w:color w:val="000000" w:themeColor="text1"/>
        </w:rPr>
      </w:pPr>
    </w:p>
    <w:p w14:paraId="295A742A" w14:textId="77777777" w:rsidR="009452FB" w:rsidRDefault="001273CD">
      <w:pPr>
        <w:rPr>
          <w:i/>
          <w:color w:val="000000" w:themeColor="text1"/>
        </w:rPr>
      </w:pPr>
      <w:r>
        <w:rPr>
          <w:i/>
          <w:color w:val="000000" w:themeColor="text1"/>
        </w:rPr>
        <w:t>if f_operating &gt; fc_TE10</w:t>
      </w:r>
    </w:p>
    <w:p w14:paraId="0E27389E" w14:textId="77777777" w:rsidR="009452FB" w:rsidRDefault="009452FB">
      <w:pPr>
        <w:rPr>
          <w:i/>
          <w:color w:val="000000" w:themeColor="text1"/>
        </w:rPr>
      </w:pPr>
    </w:p>
    <w:p w14:paraId="11B3B235" w14:textId="77777777" w:rsidR="009452FB" w:rsidRDefault="001273CD">
      <w:pPr>
        <w:rPr>
          <w:i/>
          <w:color w:val="000000" w:themeColor="text1"/>
        </w:rPr>
      </w:pPr>
      <w:r>
        <w:rPr>
          <w:i/>
          <w:color w:val="000000" w:themeColor="text1"/>
        </w:rPr>
        <w:lastRenderedPageBreak/>
        <w:t xml:space="preserve">    beta_TE10_operating = ...</w:t>
      </w:r>
    </w:p>
    <w:p w14:paraId="35C8668F" w14:textId="77777777" w:rsidR="009452FB" w:rsidRDefault="001273CD">
      <w:pPr>
        <w:rPr>
          <w:i/>
          <w:color w:val="000000" w:themeColor="text1"/>
        </w:rPr>
      </w:pPr>
      <w:r>
        <w:rPr>
          <w:i/>
          <w:color w:val="000000" w:themeColor="text1"/>
        </w:rPr>
        <w:t xml:space="preserve">        k0*sqrt(1-(fc_TE10/f_operating)^2);</w:t>
      </w:r>
    </w:p>
    <w:p w14:paraId="6413447A" w14:textId="77777777" w:rsidR="009452FB" w:rsidRDefault="009452FB">
      <w:pPr>
        <w:rPr>
          <w:i/>
          <w:color w:val="000000" w:themeColor="text1"/>
        </w:rPr>
      </w:pPr>
    </w:p>
    <w:p w14:paraId="5236F5EE" w14:textId="77777777" w:rsidR="009452FB" w:rsidRDefault="001273CD">
      <w:pPr>
        <w:rPr>
          <w:i/>
          <w:color w:val="000000" w:themeColor="text1"/>
        </w:rPr>
      </w:pPr>
      <w:r>
        <w:rPr>
          <w:i/>
          <w:color w:val="000000" w:themeColor="text1"/>
        </w:rPr>
        <w:t xml:space="preserve">    TE10_result = 'PROPAGATING';</w:t>
      </w:r>
    </w:p>
    <w:p w14:paraId="21857DBC" w14:textId="77777777" w:rsidR="009452FB" w:rsidRDefault="009452FB">
      <w:pPr>
        <w:rPr>
          <w:i/>
          <w:color w:val="000000" w:themeColor="text1"/>
        </w:rPr>
      </w:pPr>
    </w:p>
    <w:p w14:paraId="193559B6" w14:textId="77777777" w:rsidR="009452FB" w:rsidRDefault="001273CD">
      <w:pPr>
        <w:rPr>
          <w:i/>
          <w:color w:val="000000" w:themeColor="text1"/>
        </w:rPr>
      </w:pPr>
      <w:r>
        <w:rPr>
          <w:i/>
          <w:color w:val="000000" w:themeColor="text1"/>
        </w:rPr>
        <w:t>else</w:t>
      </w:r>
    </w:p>
    <w:p w14:paraId="2EBF4860" w14:textId="77777777" w:rsidR="009452FB" w:rsidRDefault="009452FB">
      <w:pPr>
        <w:rPr>
          <w:i/>
          <w:color w:val="000000" w:themeColor="text1"/>
        </w:rPr>
      </w:pPr>
    </w:p>
    <w:p w14:paraId="7B48599F" w14:textId="77777777" w:rsidR="009452FB" w:rsidRDefault="001273CD">
      <w:pPr>
        <w:rPr>
          <w:i/>
          <w:color w:val="000000" w:themeColor="text1"/>
        </w:rPr>
      </w:pPr>
      <w:r>
        <w:rPr>
          <w:i/>
          <w:color w:val="000000" w:themeColor="text1"/>
        </w:rPr>
        <w:t xml:space="preserve">    beta_TE10_operating = NaN;</w:t>
      </w:r>
    </w:p>
    <w:p w14:paraId="21A3254B" w14:textId="77777777" w:rsidR="009452FB" w:rsidRDefault="009452FB">
      <w:pPr>
        <w:rPr>
          <w:i/>
          <w:color w:val="000000" w:themeColor="text1"/>
        </w:rPr>
      </w:pPr>
    </w:p>
    <w:p w14:paraId="0ADA83E5" w14:textId="77777777" w:rsidR="009452FB" w:rsidRDefault="001273CD">
      <w:pPr>
        <w:rPr>
          <w:i/>
          <w:color w:val="000000" w:themeColor="text1"/>
        </w:rPr>
      </w:pPr>
      <w:r>
        <w:rPr>
          <w:i/>
          <w:color w:val="000000" w:themeColor="text1"/>
        </w:rPr>
        <w:t xml:space="preserve">    TE10_result = 'BELOW CUTOFF';</w:t>
      </w:r>
    </w:p>
    <w:p w14:paraId="7C028CE7" w14:textId="77777777" w:rsidR="009452FB" w:rsidRDefault="009452FB">
      <w:pPr>
        <w:rPr>
          <w:i/>
          <w:color w:val="000000" w:themeColor="text1"/>
        </w:rPr>
      </w:pPr>
    </w:p>
    <w:p w14:paraId="08E47A46" w14:textId="77777777" w:rsidR="009452FB" w:rsidRDefault="001273CD">
      <w:pPr>
        <w:rPr>
          <w:i/>
          <w:color w:val="000000" w:themeColor="text1"/>
        </w:rPr>
      </w:pPr>
      <w:r>
        <w:rPr>
          <w:i/>
          <w:color w:val="000000" w:themeColor="text1"/>
        </w:rPr>
        <w:t>end</w:t>
      </w:r>
    </w:p>
    <w:p w14:paraId="403388C0" w14:textId="77777777" w:rsidR="009452FB" w:rsidRDefault="009452FB">
      <w:pPr>
        <w:rPr>
          <w:i/>
          <w:color w:val="000000" w:themeColor="text1"/>
        </w:rPr>
      </w:pPr>
    </w:p>
    <w:p w14:paraId="141205DE" w14:textId="77777777" w:rsidR="009452FB" w:rsidRDefault="001273CD">
      <w:pPr>
        <w:rPr>
          <w:i/>
          <w:color w:val="000000" w:themeColor="text1"/>
        </w:rPr>
      </w:pPr>
      <w:r>
        <w:rPr>
          <w:i/>
          <w:color w:val="000000" w:themeColor="text1"/>
        </w:rPr>
        <w:t>%% TM11 at 10 GHz</w:t>
      </w:r>
    </w:p>
    <w:p w14:paraId="1277E081" w14:textId="77777777" w:rsidR="009452FB" w:rsidRDefault="009452FB">
      <w:pPr>
        <w:rPr>
          <w:i/>
          <w:color w:val="000000" w:themeColor="text1"/>
        </w:rPr>
      </w:pPr>
    </w:p>
    <w:p w14:paraId="1BEC79F3" w14:textId="77777777" w:rsidR="009452FB" w:rsidRDefault="001273CD">
      <w:pPr>
        <w:rPr>
          <w:i/>
          <w:color w:val="000000" w:themeColor="text1"/>
        </w:rPr>
      </w:pPr>
      <w:r>
        <w:rPr>
          <w:i/>
          <w:color w:val="000000" w:themeColor="text1"/>
        </w:rPr>
        <w:t>if f_operating &gt; fc_TM11</w:t>
      </w:r>
    </w:p>
    <w:p w14:paraId="5A0F24E2" w14:textId="77777777" w:rsidR="009452FB" w:rsidRDefault="009452FB">
      <w:pPr>
        <w:rPr>
          <w:i/>
          <w:color w:val="000000" w:themeColor="text1"/>
        </w:rPr>
      </w:pPr>
    </w:p>
    <w:p w14:paraId="1206E87E" w14:textId="77777777" w:rsidR="009452FB" w:rsidRDefault="001273CD">
      <w:pPr>
        <w:rPr>
          <w:i/>
          <w:color w:val="000000" w:themeColor="text1"/>
        </w:rPr>
      </w:pPr>
      <w:r>
        <w:rPr>
          <w:i/>
          <w:color w:val="000000" w:themeColor="text1"/>
        </w:rPr>
        <w:t xml:space="preserve">    beta_TM11_operating = ...</w:t>
      </w:r>
    </w:p>
    <w:p w14:paraId="2E11DCF3" w14:textId="77777777" w:rsidR="009452FB" w:rsidRDefault="001273CD">
      <w:pPr>
        <w:rPr>
          <w:i/>
          <w:color w:val="000000" w:themeColor="text1"/>
        </w:rPr>
      </w:pPr>
      <w:r>
        <w:rPr>
          <w:i/>
          <w:color w:val="000000" w:themeColor="text1"/>
        </w:rPr>
        <w:t xml:space="preserve">        k0*sqrt(1-(fc_TM</w:t>
      </w:r>
      <w:r>
        <w:rPr>
          <w:i/>
          <w:color w:val="000000" w:themeColor="text1"/>
        </w:rPr>
        <w:t>11/f_operating)^2);</w:t>
      </w:r>
    </w:p>
    <w:p w14:paraId="7E563270" w14:textId="77777777" w:rsidR="009452FB" w:rsidRDefault="009452FB">
      <w:pPr>
        <w:rPr>
          <w:i/>
          <w:color w:val="000000" w:themeColor="text1"/>
        </w:rPr>
      </w:pPr>
    </w:p>
    <w:p w14:paraId="4BD9DC90" w14:textId="77777777" w:rsidR="009452FB" w:rsidRDefault="001273CD">
      <w:pPr>
        <w:rPr>
          <w:i/>
          <w:color w:val="000000" w:themeColor="text1"/>
        </w:rPr>
      </w:pPr>
      <w:r>
        <w:rPr>
          <w:i/>
          <w:color w:val="000000" w:themeColor="text1"/>
        </w:rPr>
        <w:t xml:space="preserve">    TM11_result = 'PROPAGATING';</w:t>
      </w:r>
    </w:p>
    <w:p w14:paraId="7FEF4D1C" w14:textId="77777777" w:rsidR="009452FB" w:rsidRDefault="009452FB">
      <w:pPr>
        <w:rPr>
          <w:i/>
          <w:color w:val="000000" w:themeColor="text1"/>
        </w:rPr>
      </w:pPr>
    </w:p>
    <w:p w14:paraId="1A6E3258" w14:textId="77777777" w:rsidR="009452FB" w:rsidRDefault="001273CD">
      <w:pPr>
        <w:rPr>
          <w:i/>
          <w:color w:val="000000" w:themeColor="text1"/>
        </w:rPr>
      </w:pPr>
      <w:r>
        <w:rPr>
          <w:i/>
          <w:color w:val="000000" w:themeColor="text1"/>
        </w:rPr>
        <w:t>else</w:t>
      </w:r>
    </w:p>
    <w:p w14:paraId="108E2786" w14:textId="77777777" w:rsidR="009452FB" w:rsidRDefault="009452FB">
      <w:pPr>
        <w:rPr>
          <w:i/>
          <w:color w:val="000000" w:themeColor="text1"/>
        </w:rPr>
      </w:pPr>
    </w:p>
    <w:p w14:paraId="388EF315" w14:textId="77777777" w:rsidR="009452FB" w:rsidRDefault="001273CD">
      <w:pPr>
        <w:rPr>
          <w:i/>
          <w:color w:val="000000" w:themeColor="text1"/>
        </w:rPr>
      </w:pPr>
      <w:r>
        <w:rPr>
          <w:i/>
          <w:color w:val="000000" w:themeColor="text1"/>
        </w:rPr>
        <w:t xml:space="preserve">    beta_TM11_operating = NaN;</w:t>
      </w:r>
    </w:p>
    <w:p w14:paraId="5F103755" w14:textId="77777777" w:rsidR="009452FB" w:rsidRDefault="009452FB">
      <w:pPr>
        <w:rPr>
          <w:i/>
          <w:color w:val="000000" w:themeColor="text1"/>
        </w:rPr>
      </w:pPr>
    </w:p>
    <w:p w14:paraId="0C279565" w14:textId="77777777" w:rsidR="009452FB" w:rsidRDefault="001273CD">
      <w:pPr>
        <w:rPr>
          <w:i/>
          <w:color w:val="000000" w:themeColor="text1"/>
        </w:rPr>
      </w:pPr>
      <w:r>
        <w:rPr>
          <w:i/>
          <w:color w:val="000000" w:themeColor="text1"/>
        </w:rPr>
        <w:t xml:space="preserve">    TM11_result = 'BELOW CUTOFF / EVANESCENT';</w:t>
      </w:r>
    </w:p>
    <w:p w14:paraId="659AEB2D" w14:textId="77777777" w:rsidR="009452FB" w:rsidRDefault="009452FB">
      <w:pPr>
        <w:rPr>
          <w:i/>
          <w:color w:val="000000" w:themeColor="text1"/>
        </w:rPr>
      </w:pPr>
    </w:p>
    <w:p w14:paraId="033D12FD" w14:textId="77777777" w:rsidR="009452FB" w:rsidRDefault="001273CD">
      <w:pPr>
        <w:rPr>
          <w:i/>
          <w:color w:val="000000" w:themeColor="text1"/>
        </w:rPr>
      </w:pPr>
      <w:r>
        <w:rPr>
          <w:i/>
          <w:color w:val="000000" w:themeColor="text1"/>
        </w:rPr>
        <w:t>end</w:t>
      </w:r>
    </w:p>
    <w:p w14:paraId="590E2E21" w14:textId="77777777" w:rsidR="009452FB" w:rsidRDefault="009452FB">
      <w:pPr>
        <w:rPr>
          <w:i/>
          <w:color w:val="000000" w:themeColor="text1"/>
        </w:rPr>
      </w:pPr>
    </w:p>
    <w:p w14:paraId="100C8701" w14:textId="77777777" w:rsidR="009452FB" w:rsidRDefault="001273CD">
      <w:pPr>
        <w:rPr>
          <w:i/>
          <w:color w:val="000000" w:themeColor="text1"/>
        </w:rPr>
      </w:pPr>
      <w:r>
        <w:rPr>
          <w:i/>
          <w:color w:val="000000" w:themeColor="text1"/>
        </w:rPr>
        <w:t>%% =========================================================</w:t>
      </w:r>
    </w:p>
    <w:p w14:paraId="4BA3E1C4" w14:textId="77777777" w:rsidR="009452FB" w:rsidRDefault="001273CD">
      <w:pPr>
        <w:rPr>
          <w:i/>
          <w:color w:val="000000" w:themeColor="text1"/>
        </w:rPr>
      </w:pPr>
      <w:r>
        <w:rPr>
          <w:i/>
          <w:color w:val="000000" w:themeColor="text1"/>
        </w:rPr>
        <w:t>% DISPLAY RESULTS</w:t>
      </w:r>
    </w:p>
    <w:p w14:paraId="69190314" w14:textId="77777777" w:rsidR="009452FB" w:rsidRDefault="001273CD">
      <w:pPr>
        <w:rPr>
          <w:i/>
          <w:color w:val="000000" w:themeColor="text1"/>
        </w:rPr>
      </w:pPr>
      <w:r>
        <w:rPr>
          <w:i/>
          <w:color w:val="000000" w:themeColor="text1"/>
        </w:rPr>
        <w:t xml:space="preserve">% </w:t>
      </w:r>
      <w:r>
        <w:rPr>
          <w:i/>
          <w:color w:val="000000" w:themeColor="text1"/>
        </w:rPr>
        <w:t>==========================================================</w:t>
      </w:r>
    </w:p>
    <w:p w14:paraId="7F97FF29" w14:textId="77777777" w:rsidR="009452FB" w:rsidRDefault="009452FB">
      <w:pPr>
        <w:rPr>
          <w:i/>
          <w:color w:val="000000" w:themeColor="text1"/>
        </w:rPr>
      </w:pPr>
    </w:p>
    <w:p w14:paraId="0524D37D" w14:textId="77777777" w:rsidR="009452FB" w:rsidRDefault="001273CD">
      <w:pPr>
        <w:rPr>
          <w:i/>
          <w:color w:val="000000" w:themeColor="text1"/>
        </w:rPr>
      </w:pPr>
      <w:r>
        <w:rPr>
          <w:i/>
          <w:color w:val="000000" w:themeColor="text1"/>
        </w:rPr>
        <w:t>fprintf('\n');</w:t>
      </w:r>
    </w:p>
    <w:p w14:paraId="70D2252B" w14:textId="77777777" w:rsidR="009452FB" w:rsidRDefault="001273CD">
      <w:pPr>
        <w:rPr>
          <w:i/>
          <w:color w:val="000000" w:themeColor="text1"/>
        </w:rPr>
      </w:pPr>
      <w:r>
        <w:rPr>
          <w:i/>
          <w:color w:val="000000" w:themeColor="text1"/>
        </w:rPr>
        <w:t>fprintf('====================================================\n');</w:t>
      </w:r>
    </w:p>
    <w:p w14:paraId="48E8DCC1" w14:textId="77777777" w:rsidR="009452FB" w:rsidRDefault="001273CD">
      <w:pPr>
        <w:rPr>
          <w:i/>
          <w:color w:val="000000" w:themeColor="text1"/>
        </w:rPr>
      </w:pPr>
      <w:r>
        <w:rPr>
          <w:i/>
          <w:color w:val="000000" w:themeColor="text1"/>
        </w:rPr>
        <w:t>fprintf(' OBJECTIVE 4 - PROPAGATION COMPARISON\n');</w:t>
      </w:r>
    </w:p>
    <w:p w14:paraId="2869B4F4" w14:textId="77777777" w:rsidR="009452FB" w:rsidRDefault="001273CD">
      <w:pPr>
        <w:rPr>
          <w:i/>
          <w:color w:val="000000" w:themeColor="text1"/>
        </w:rPr>
      </w:pPr>
      <w:r>
        <w:rPr>
          <w:i/>
          <w:color w:val="000000" w:themeColor="text1"/>
        </w:rPr>
        <w:t>fprintf('====================================================\</w:t>
      </w:r>
      <w:r>
        <w:rPr>
          <w:i/>
          <w:color w:val="000000" w:themeColor="text1"/>
        </w:rPr>
        <w:t>n');</w:t>
      </w:r>
    </w:p>
    <w:p w14:paraId="7A4FAA23" w14:textId="77777777" w:rsidR="009452FB" w:rsidRDefault="009452FB">
      <w:pPr>
        <w:rPr>
          <w:i/>
          <w:color w:val="000000" w:themeColor="text1"/>
        </w:rPr>
      </w:pPr>
    </w:p>
    <w:p w14:paraId="5D3EF514" w14:textId="77777777" w:rsidR="009452FB" w:rsidRDefault="001273CD">
      <w:pPr>
        <w:rPr>
          <w:i/>
          <w:color w:val="000000" w:themeColor="text1"/>
        </w:rPr>
      </w:pPr>
      <w:r>
        <w:rPr>
          <w:i/>
          <w:color w:val="000000" w:themeColor="text1"/>
        </w:rPr>
        <w:t>fprintf('\nWaveguide: WR-90\n');</w:t>
      </w:r>
    </w:p>
    <w:p w14:paraId="534CDD8D" w14:textId="77777777" w:rsidR="009452FB" w:rsidRDefault="009452FB">
      <w:pPr>
        <w:rPr>
          <w:i/>
          <w:color w:val="000000" w:themeColor="text1"/>
        </w:rPr>
      </w:pPr>
    </w:p>
    <w:p w14:paraId="46DC4988" w14:textId="77777777" w:rsidR="009452FB" w:rsidRDefault="001273CD">
      <w:pPr>
        <w:rPr>
          <w:i/>
          <w:color w:val="000000" w:themeColor="text1"/>
        </w:rPr>
      </w:pPr>
      <w:r>
        <w:rPr>
          <w:i/>
          <w:color w:val="000000" w:themeColor="text1"/>
        </w:rPr>
        <w:t>fprintf('Width  a = %.2f mm\n',a*1000);</w:t>
      </w:r>
    </w:p>
    <w:p w14:paraId="0BFDC20C" w14:textId="77777777" w:rsidR="009452FB" w:rsidRDefault="001273CD">
      <w:pPr>
        <w:rPr>
          <w:i/>
          <w:color w:val="000000" w:themeColor="text1"/>
        </w:rPr>
      </w:pPr>
      <w:r>
        <w:rPr>
          <w:i/>
          <w:color w:val="000000" w:themeColor="text1"/>
        </w:rPr>
        <w:t>fprintf('Height b = %.2f mm\n',b*1000);</w:t>
      </w:r>
    </w:p>
    <w:p w14:paraId="2109FF75" w14:textId="77777777" w:rsidR="009452FB" w:rsidRDefault="009452FB">
      <w:pPr>
        <w:rPr>
          <w:i/>
          <w:color w:val="000000" w:themeColor="text1"/>
        </w:rPr>
      </w:pPr>
    </w:p>
    <w:p w14:paraId="1799EEB8" w14:textId="77777777" w:rsidR="009452FB" w:rsidRDefault="001273CD">
      <w:pPr>
        <w:rPr>
          <w:i/>
          <w:color w:val="000000" w:themeColor="text1"/>
        </w:rPr>
      </w:pPr>
      <w:r>
        <w:rPr>
          <w:i/>
          <w:color w:val="000000" w:themeColor="text1"/>
        </w:rPr>
        <w:t>fprintf('\n----------------------------------------------------\n');</w:t>
      </w:r>
    </w:p>
    <w:p w14:paraId="0767B9B3" w14:textId="77777777" w:rsidR="009452FB" w:rsidRDefault="009452FB">
      <w:pPr>
        <w:rPr>
          <w:i/>
          <w:color w:val="000000" w:themeColor="text1"/>
        </w:rPr>
      </w:pPr>
    </w:p>
    <w:p w14:paraId="314BCBFD" w14:textId="77777777" w:rsidR="009452FB" w:rsidRDefault="001273CD">
      <w:pPr>
        <w:rPr>
          <w:i/>
          <w:color w:val="000000" w:themeColor="text1"/>
        </w:rPr>
      </w:pPr>
      <w:r>
        <w:rPr>
          <w:i/>
          <w:color w:val="000000" w:themeColor="text1"/>
        </w:rPr>
        <w:t>fprintf('TE10 cutoff frequency = %.3f GHz\n',...</w:t>
      </w:r>
    </w:p>
    <w:p w14:paraId="43DD7915" w14:textId="77777777" w:rsidR="009452FB" w:rsidRDefault="001273CD">
      <w:pPr>
        <w:rPr>
          <w:i/>
          <w:color w:val="000000" w:themeColor="text1"/>
        </w:rPr>
      </w:pPr>
      <w:r>
        <w:rPr>
          <w:i/>
          <w:color w:val="000000" w:themeColor="text1"/>
        </w:rPr>
        <w:t xml:space="preserve">    fc_TE10/1e9)</w:t>
      </w:r>
      <w:r>
        <w:rPr>
          <w:i/>
          <w:color w:val="000000" w:themeColor="text1"/>
        </w:rPr>
        <w:t>;</w:t>
      </w:r>
    </w:p>
    <w:p w14:paraId="227B021B" w14:textId="77777777" w:rsidR="009452FB" w:rsidRDefault="009452FB">
      <w:pPr>
        <w:rPr>
          <w:i/>
          <w:color w:val="000000" w:themeColor="text1"/>
        </w:rPr>
      </w:pPr>
    </w:p>
    <w:p w14:paraId="640C99BA" w14:textId="77777777" w:rsidR="009452FB" w:rsidRDefault="001273CD">
      <w:pPr>
        <w:rPr>
          <w:i/>
          <w:color w:val="000000" w:themeColor="text1"/>
        </w:rPr>
      </w:pPr>
      <w:r>
        <w:rPr>
          <w:i/>
          <w:color w:val="000000" w:themeColor="text1"/>
        </w:rPr>
        <w:t>fprintf('TM11 cutoff frequency = %.3f GHz\n',...</w:t>
      </w:r>
    </w:p>
    <w:p w14:paraId="52725F31" w14:textId="77777777" w:rsidR="009452FB" w:rsidRDefault="001273CD">
      <w:pPr>
        <w:rPr>
          <w:i/>
          <w:color w:val="000000" w:themeColor="text1"/>
        </w:rPr>
      </w:pPr>
      <w:r>
        <w:rPr>
          <w:i/>
          <w:color w:val="000000" w:themeColor="text1"/>
        </w:rPr>
        <w:t xml:space="preserve">    fc_TM11/1e9);</w:t>
      </w:r>
    </w:p>
    <w:p w14:paraId="08BAC6DA" w14:textId="77777777" w:rsidR="009452FB" w:rsidRDefault="009452FB">
      <w:pPr>
        <w:rPr>
          <w:i/>
          <w:color w:val="000000" w:themeColor="text1"/>
        </w:rPr>
      </w:pPr>
    </w:p>
    <w:p w14:paraId="006B49D4" w14:textId="77777777" w:rsidR="009452FB" w:rsidRDefault="001273CD">
      <w:pPr>
        <w:rPr>
          <w:i/>
          <w:color w:val="000000" w:themeColor="text1"/>
        </w:rPr>
      </w:pPr>
      <w:r>
        <w:rPr>
          <w:i/>
          <w:color w:val="000000" w:themeColor="text1"/>
        </w:rPr>
        <w:t>fprintf('\n----------------------------------------------------\n');</w:t>
      </w:r>
    </w:p>
    <w:p w14:paraId="2EFBF912" w14:textId="77777777" w:rsidR="009452FB" w:rsidRDefault="009452FB">
      <w:pPr>
        <w:rPr>
          <w:i/>
          <w:color w:val="000000" w:themeColor="text1"/>
        </w:rPr>
      </w:pPr>
    </w:p>
    <w:p w14:paraId="138F0414" w14:textId="77777777" w:rsidR="009452FB" w:rsidRDefault="001273CD">
      <w:pPr>
        <w:rPr>
          <w:i/>
          <w:color w:val="000000" w:themeColor="text1"/>
        </w:rPr>
      </w:pPr>
      <w:r>
        <w:rPr>
          <w:i/>
          <w:color w:val="000000" w:themeColor="text1"/>
        </w:rPr>
        <w:lastRenderedPageBreak/>
        <w:t>fprintf('Operating frequency = %.2f GHz\n',...</w:t>
      </w:r>
    </w:p>
    <w:p w14:paraId="709C3EC1" w14:textId="77777777" w:rsidR="009452FB" w:rsidRDefault="001273CD">
      <w:pPr>
        <w:rPr>
          <w:i/>
          <w:color w:val="000000" w:themeColor="text1"/>
        </w:rPr>
      </w:pPr>
      <w:r>
        <w:rPr>
          <w:i/>
          <w:color w:val="000000" w:themeColor="text1"/>
        </w:rPr>
        <w:t xml:space="preserve">    f_operating/1e9);</w:t>
      </w:r>
    </w:p>
    <w:p w14:paraId="35205F3F" w14:textId="77777777" w:rsidR="009452FB" w:rsidRDefault="009452FB">
      <w:pPr>
        <w:rPr>
          <w:i/>
          <w:color w:val="000000" w:themeColor="text1"/>
        </w:rPr>
      </w:pPr>
    </w:p>
    <w:p w14:paraId="35F2D020" w14:textId="77777777" w:rsidR="009452FB" w:rsidRDefault="001273CD">
      <w:pPr>
        <w:rPr>
          <w:i/>
          <w:color w:val="000000" w:themeColor="text1"/>
        </w:rPr>
      </w:pPr>
      <w:r>
        <w:rPr>
          <w:i/>
          <w:color w:val="000000" w:themeColor="text1"/>
        </w:rPr>
        <w:t>fprintf('\nTE10:\n');</w:t>
      </w:r>
    </w:p>
    <w:p w14:paraId="3F27261B" w14:textId="77777777" w:rsidR="009452FB" w:rsidRDefault="001273CD">
      <w:pPr>
        <w:rPr>
          <w:i/>
          <w:color w:val="000000" w:themeColor="text1"/>
        </w:rPr>
      </w:pPr>
      <w:r>
        <w:rPr>
          <w:i/>
          <w:color w:val="000000" w:themeColor="text1"/>
        </w:rPr>
        <w:t xml:space="preserve">fprintf('Status = </w:t>
      </w:r>
      <w:r>
        <w:rPr>
          <w:i/>
          <w:color w:val="000000" w:themeColor="text1"/>
        </w:rPr>
        <w:t>%s\n',TE10_result);</w:t>
      </w:r>
    </w:p>
    <w:p w14:paraId="5BEDA26A" w14:textId="77777777" w:rsidR="009452FB" w:rsidRDefault="009452FB">
      <w:pPr>
        <w:rPr>
          <w:i/>
          <w:color w:val="000000" w:themeColor="text1"/>
        </w:rPr>
      </w:pPr>
    </w:p>
    <w:p w14:paraId="467C96B9" w14:textId="77777777" w:rsidR="009452FB" w:rsidRDefault="001273CD">
      <w:pPr>
        <w:rPr>
          <w:i/>
          <w:color w:val="000000" w:themeColor="text1"/>
        </w:rPr>
      </w:pPr>
      <w:r>
        <w:rPr>
          <w:i/>
          <w:color w:val="000000" w:themeColor="text1"/>
        </w:rPr>
        <w:t>if ~isnan(beta_TE10_operating)</w:t>
      </w:r>
    </w:p>
    <w:p w14:paraId="34AF055C" w14:textId="77777777" w:rsidR="009452FB" w:rsidRDefault="009452FB">
      <w:pPr>
        <w:rPr>
          <w:i/>
          <w:color w:val="000000" w:themeColor="text1"/>
        </w:rPr>
      </w:pPr>
    </w:p>
    <w:p w14:paraId="396D5F35" w14:textId="77777777" w:rsidR="009452FB" w:rsidRDefault="001273CD">
      <w:pPr>
        <w:rPr>
          <w:i/>
          <w:color w:val="000000" w:themeColor="text1"/>
        </w:rPr>
      </w:pPr>
      <w:r>
        <w:rPr>
          <w:i/>
          <w:color w:val="000000" w:themeColor="text1"/>
        </w:rPr>
        <w:t xml:space="preserve">    fprintf('Beta = %.3f rad/m\n',...</w:t>
      </w:r>
    </w:p>
    <w:p w14:paraId="33EA445A" w14:textId="77777777" w:rsidR="009452FB" w:rsidRDefault="001273CD">
      <w:pPr>
        <w:rPr>
          <w:i/>
          <w:color w:val="000000" w:themeColor="text1"/>
        </w:rPr>
      </w:pPr>
      <w:r>
        <w:rPr>
          <w:i/>
          <w:color w:val="000000" w:themeColor="text1"/>
        </w:rPr>
        <w:t xml:space="preserve">        beta_TE10_operating);</w:t>
      </w:r>
    </w:p>
    <w:p w14:paraId="3D4D1134" w14:textId="77777777" w:rsidR="009452FB" w:rsidRDefault="009452FB">
      <w:pPr>
        <w:rPr>
          <w:i/>
          <w:color w:val="000000" w:themeColor="text1"/>
        </w:rPr>
      </w:pPr>
    </w:p>
    <w:p w14:paraId="5099CFEE" w14:textId="77777777" w:rsidR="009452FB" w:rsidRDefault="001273CD">
      <w:pPr>
        <w:rPr>
          <w:i/>
          <w:color w:val="000000" w:themeColor="text1"/>
        </w:rPr>
      </w:pPr>
      <w:r>
        <w:rPr>
          <w:i/>
          <w:color w:val="000000" w:themeColor="text1"/>
        </w:rPr>
        <w:t>end</w:t>
      </w:r>
    </w:p>
    <w:p w14:paraId="37CAC7B6" w14:textId="77777777" w:rsidR="009452FB" w:rsidRDefault="009452FB">
      <w:pPr>
        <w:rPr>
          <w:i/>
          <w:color w:val="000000" w:themeColor="text1"/>
        </w:rPr>
      </w:pPr>
    </w:p>
    <w:p w14:paraId="795C5A52" w14:textId="77777777" w:rsidR="009452FB" w:rsidRDefault="001273CD">
      <w:pPr>
        <w:rPr>
          <w:i/>
          <w:color w:val="000000" w:themeColor="text1"/>
        </w:rPr>
      </w:pPr>
      <w:r>
        <w:rPr>
          <w:i/>
          <w:color w:val="000000" w:themeColor="text1"/>
        </w:rPr>
        <w:t>fprintf('\nTM11:\n');</w:t>
      </w:r>
    </w:p>
    <w:p w14:paraId="6701E762" w14:textId="77777777" w:rsidR="009452FB" w:rsidRDefault="001273CD">
      <w:pPr>
        <w:rPr>
          <w:i/>
          <w:color w:val="000000" w:themeColor="text1"/>
        </w:rPr>
      </w:pPr>
      <w:r>
        <w:rPr>
          <w:i/>
          <w:color w:val="000000" w:themeColor="text1"/>
        </w:rPr>
        <w:t>fprintf('Status = %s\n',TM11_result);</w:t>
      </w:r>
    </w:p>
    <w:p w14:paraId="4F169482" w14:textId="77777777" w:rsidR="009452FB" w:rsidRDefault="009452FB">
      <w:pPr>
        <w:rPr>
          <w:i/>
          <w:color w:val="000000" w:themeColor="text1"/>
        </w:rPr>
      </w:pPr>
    </w:p>
    <w:p w14:paraId="304C2D5F" w14:textId="77777777" w:rsidR="009452FB" w:rsidRDefault="001273CD">
      <w:pPr>
        <w:rPr>
          <w:i/>
          <w:color w:val="000000" w:themeColor="text1"/>
        </w:rPr>
      </w:pPr>
      <w:r>
        <w:rPr>
          <w:i/>
          <w:color w:val="000000" w:themeColor="text1"/>
        </w:rPr>
        <w:t>if ~isnan(beta_TM11_operating)</w:t>
      </w:r>
    </w:p>
    <w:p w14:paraId="75756FCC" w14:textId="77777777" w:rsidR="009452FB" w:rsidRDefault="009452FB">
      <w:pPr>
        <w:rPr>
          <w:i/>
          <w:color w:val="000000" w:themeColor="text1"/>
        </w:rPr>
      </w:pPr>
    </w:p>
    <w:p w14:paraId="354EE098" w14:textId="77777777" w:rsidR="009452FB" w:rsidRDefault="001273CD">
      <w:pPr>
        <w:rPr>
          <w:i/>
          <w:color w:val="000000" w:themeColor="text1"/>
        </w:rPr>
      </w:pPr>
      <w:r>
        <w:rPr>
          <w:i/>
          <w:color w:val="000000" w:themeColor="text1"/>
        </w:rPr>
        <w:t xml:space="preserve">    fprintf('Beta = %.3f rad/m\n',...</w:t>
      </w:r>
    </w:p>
    <w:p w14:paraId="2E0AE7E2" w14:textId="77777777" w:rsidR="009452FB" w:rsidRDefault="001273CD">
      <w:pPr>
        <w:rPr>
          <w:i/>
          <w:color w:val="000000" w:themeColor="text1"/>
        </w:rPr>
      </w:pPr>
      <w:r>
        <w:rPr>
          <w:i/>
          <w:color w:val="000000" w:themeColor="text1"/>
        </w:rPr>
        <w:t xml:space="preserve">        beta_TM11_operating);</w:t>
      </w:r>
    </w:p>
    <w:p w14:paraId="736E9992" w14:textId="77777777" w:rsidR="009452FB" w:rsidRDefault="009452FB">
      <w:pPr>
        <w:rPr>
          <w:i/>
          <w:color w:val="000000" w:themeColor="text1"/>
        </w:rPr>
      </w:pPr>
    </w:p>
    <w:p w14:paraId="75067963" w14:textId="77777777" w:rsidR="009452FB" w:rsidRDefault="001273CD">
      <w:pPr>
        <w:rPr>
          <w:i/>
          <w:color w:val="000000" w:themeColor="text1"/>
        </w:rPr>
      </w:pPr>
      <w:r>
        <w:rPr>
          <w:i/>
          <w:color w:val="000000" w:themeColor="text1"/>
        </w:rPr>
        <w:t>end</w:t>
      </w:r>
    </w:p>
    <w:p w14:paraId="146BB4D7" w14:textId="77777777" w:rsidR="009452FB" w:rsidRDefault="009452FB">
      <w:pPr>
        <w:rPr>
          <w:i/>
          <w:color w:val="000000" w:themeColor="text1"/>
        </w:rPr>
      </w:pPr>
    </w:p>
    <w:p w14:paraId="030568E9" w14:textId="77777777" w:rsidR="009452FB" w:rsidRDefault="001273CD">
      <w:pPr>
        <w:rPr>
          <w:i/>
          <w:color w:val="000000" w:themeColor="text1"/>
        </w:rPr>
      </w:pPr>
      <w:r>
        <w:rPr>
          <w:i/>
          <w:color w:val="000000" w:themeColor="text1"/>
        </w:rPr>
        <w:t>%% =========================================================</w:t>
      </w:r>
    </w:p>
    <w:p w14:paraId="01966D18" w14:textId="77777777" w:rsidR="009452FB" w:rsidRDefault="001273CD">
      <w:pPr>
        <w:rPr>
          <w:i/>
          <w:color w:val="000000" w:themeColor="text1"/>
        </w:rPr>
      </w:pPr>
      <w:r>
        <w:rPr>
          <w:i/>
          <w:color w:val="000000" w:themeColor="text1"/>
        </w:rPr>
        <w:t>% PRACTICAL SUITABILITY</w:t>
      </w:r>
    </w:p>
    <w:p w14:paraId="02E3D8EA" w14:textId="77777777" w:rsidR="009452FB" w:rsidRDefault="001273CD">
      <w:pPr>
        <w:rPr>
          <w:i/>
          <w:color w:val="000000" w:themeColor="text1"/>
        </w:rPr>
      </w:pPr>
      <w:r>
        <w:rPr>
          <w:i/>
          <w:color w:val="000000" w:themeColor="text1"/>
        </w:rPr>
        <w:t>% ==========================================================</w:t>
      </w:r>
    </w:p>
    <w:p w14:paraId="7A052D0A" w14:textId="77777777" w:rsidR="009452FB" w:rsidRDefault="009452FB">
      <w:pPr>
        <w:rPr>
          <w:i/>
          <w:color w:val="000000" w:themeColor="text1"/>
        </w:rPr>
      </w:pPr>
    </w:p>
    <w:p w14:paraId="339DD3E0" w14:textId="77777777" w:rsidR="009452FB" w:rsidRDefault="001273CD">
      <w:pPr>
        <w:rPr>
          <w:i/>
          <w:color w:val="000000" w:themeColor="text1"/>
        </w:rPr>
      </w:pPr>
      <w:r>
        <w:rPr>
          <w:i/>
          <w:color w:val="000000" w:themeColor="text1"/>
        </w:rPr>
        <w:lastRenderedPageBreak/>
        <w:t>fprintf('\n========================</w:t>
      </w:r>
      <w:r>
        <w:rPr>
          <w:i/>
          <w:color w:val="000000" w:themeColor="text1"/>
        </w:rPr>
        <w:t>============================\n');</w:t>
      </w:r>
    </w:p>
    <w:p w14:paraId="48D60314" w14:textId="77777777" w:rsidR="009452FB" w:rsidRDefault="001273CD">
      <w:pPr>
        <w:rPr>
          <w:i/>
          <w:color w:val="000000" w:themeColor="text1"/>
        </w:rPr>
      </w:pPr>
      <w:r>
        <w:rPr>
          <w:i/>
          <w:color w:val="000000" w:themeColor="text1"/>
        </w:rPr>
        <w:t>fprintf(' PRACTICAL MICROWAVE TRANSMISSION SUITABILITY\n');</w:t>
      </w:r>
    </w:p>
    <w:p w14:paraId="5540F3C6" w14:textId="77777777" w:rsidR="009452FB" w:rsidRDefault="001273CD">
      <w:pPr>
        <w:rPr>
          <w:i/>
          <w:color w:val="000000" w:themeColor="text1"/>
        </w:rPr>
      </w:pPr>
      <w:r>
        <w:rPr>
          <w:i/>
          <w:color w:val="000000" w:themeColor="text1"/>
        </w:rPr>
        <w:t>fprintf('====================================================\n');</w:t>
      </w:r>
    </w:p>
    <w:p w14:paraId="37D4E725" w14:textId="77777777" w:rsidR="009452FB" w:rsidRDefault="009452FB">
      <w:pPr>
        <w:rPr>
          <w:i/>
          <w:color w:val="000000" w:themeColor="text1"/>
        </w:rPr>
      </w:pPr>
    </w:p>
    <w:p w14:paraId="7DB445B6" w14:textId="77777777" w:rsidR="009452FB" w:rsidRDefault="001273CD">
      <w:pPr>
        <w:rPr>
          <w:i/>
          <w:color w:val="000000" w:themeColor="text1"/>
        </w:rPr>
      </w:pPr>
      <w:r>
        <w:rPr>
          <w:i/>
          <w:color w:val="000000" w:themeColor="text1"/>
        </w:rPr>
        <w:t>fprintf('\nTE10:\n');</w:t>
      </w:r>
    </w:p>
    <w:p w14:paraId="07E35E11" w14:textId="77777777" w:rsidR="009452FB" w:rsidRDefault="001273CD">
      <w:pPr>
        <w:rPr>
          <w:i/>
          <w:color w:val="000000" w:themeColor="text1"/>
        </w:rPr>
      </w:pPr>
      <w:r>
        <w:rPr>
          <w:i/>
          <w:color w:val="000000" w:themeColor="text1"/>
        </w:rPr>
        <w:t>fprintf(' - Lowest-order mode in rectangular waveguide.\n');</w:t>
      </w:r>
    </w:p>
    <w:p w14:paraId="389C6AE6" w14:textId="77777777" w:rsidR="009452FB" w:rsidRDefault="001273CD">
      <w:pPr>
        <w:rPr>
          <w:i/>
          <w:color w:val="000000" w:themeColor="text1"/>
        </w:rPr>
      </w:pPr>
      <w:r>
        <w:rPr>
          <w:i/>
          <w:color w:val="000000" w:themeColor="text1"/>
        </w:rPr>
        <w:t>fprintf(' -</w:t>
      </w:r>
      <w:r>
        <w:rPr>
          <w:i/>
          <w:color w:val="000000" w:themeColor="text1"/>
        </w:rPr>
        <w:t xml:space="preserve"> Lowest cutoff frequency.\n');</w:t>
      </w:r>
    </w:p>
    <w:p w14:paraId="63BDC049" w14:textId="77777777" w:rsidR="009452FB" w:rsidRDefault="001273CD">
      <w:pPr>
        <w:rPr>
          <w:i/>
          <w:color w:val="000000" w:themeColor="text1"/>
        </w:rPr>
      </w:pPr>
      <w:r>
        <w:rPr>
          <w:i/>
          <w:color w:val="000000" w:themeColor="text1"/>
        </w:rPr>
        <w:t>fprintf(' - Propagates at 10 GHz.\n');</w:t>
      </w:r>
    </w:p>
    <w:p w14:paraId="01869C58" w14:textId="77777777" w:rsidR="009452FB" w:rsidRDefault="001273CD">
      <w:pPr>
        <w:rPr>
          <w:i/>
          <w:color w:val="000000" w:themeColor="text1"/>
        </w:rPr>
      </w:pPr>
      <w:r>
        <w:rPr>
          <w:i/>
          <w:color w:val="000000" w:themeColor="text1"/>
        </w:rPr>
        <w:t>fprintf(' - Suitable for practical microwave transmission.\n');</w:t>
      </w:r>
    </w:p>
    <w:p w14:paraId="24289E0F" w14:textId="77777777" w:rsidR="009452FB" w:rsidRDefault="009452FB">
      <w:pPr>
        <w:rPr>
          <w:i/>
          <w:color w:val="000000" w:themeColor="text1"/>
        </w:rPr>
      </w:pPr>
    </w:p>
    <w:p w14:paraId="454460DE" w14:textId="77777777" w:rsidR="009452FB" w:rsidRDefault="001273CD">
      <w:pPr>
        <w:rPr>
          <w:i/>
          <w:color w:val="000000" w:themeColor="text1"/>
        </w:rPr>
      </w:pPr>
      <w:r>
        <w:rPr>
          <w:i/>
          <w:color w:val="000000" w:themeColor="text1"/>
        </w:rPr>
        <w:t>fprintf('\nTM11:\n');</w:t>
      </w:r>
    </w:p>
    <w:p w14:paraId="6B450B8F" w14:textId="77777777" w:rsidR="009452FB" w:rsidRDefault="001273CD">
      <w:pPr>
        <w:rPr>
          <w:i/>
          <w:color w:val="000000" w:themeColor="text1"/>
        </w:rPr>
      </w:pPr>
      <w:r>
        <w:rPr>
          <w:i/>
          <w:color w:val="000000" w:themeColor="text1"/>
        </w:rPr>
        <w:t>fprintf(' - Higher-order mode.\n');</w:t>
      </w:r>
    </w:p>
    <w:p w14:paraId="52D96C7A" w14:textId="77777777" w:rsidR="009452FB" w:rsidRDefault="001273CD">
      <w:pPr>
        <w:rPr>
          <w:i/>
          <w:color w:val="000000" w:themeColor="text1"/>
        </w:rPr>
      </w:pPr>
      <w:r>
        <w:rPr>
          <w:i/>
          <w:color w:val="000000" w:themeColor="text1"/>
        </w:rPr>
        <w:t>fprintf(' - Higher cutoff frequency.\n');</w:t>
      </w:r>
    </w:p>
    <w:p w14:paraId="7A236426" w14:textId="77777777" w:rsidR="009452FB" w:rsidRDefault="001273CD">
      <w:pPr>
        <w:rPr>
          <w:i/>
          <w:color w:val="000000" w:themeColor="text1"/>
        </w:rPr>
      </w:pPr>
      <w:r>
        <w:rPr>
          <w:i/>
          <w:color w:val="000000" w:themeColor="text1"/>
        </w:rPr>
        <w:t xml:space="preserve">fprintf(' - Does not </w:t>
      </w:r>
      <w:r>
        <w:rPr>
          <w:i/>
          <w:color w:val="000000" w:themeColor="text1"/>
        </w:rPr>
        <w:t>propagate at 10 GHz.\n');</w:t>
      </w:r>
    </w:p>
    <w:p w14:paraId="3AC61239" w14:textId="77777777" w:rsidR="009452FB" w:rsidRDefault="001273CD">
      <w:pPr>
        <w:rPr>
          <w:i/>
          <w:color w:val="000000" w:themeColor="text1"/>
        </w:rPr>
      </w:pPr>
      <w:r>
        <w:rPr>
          <w:i/>
          <w:color w:val="000000" w:themeColor="text1"/>
        </w:rPr>
        <w:t>fprintf(' - Not suitable at the selected 10 GHz operating frequency.\n');</w:t>
      </w:r>
    </w:p>
    <w:p w14:paraId="5BB5D777" w14:textId="77777777" w:rsidR="009452FB" w:rsidRDefault="009452FB">
      <w:pPr>
        <w:rPr>
          <w:i/>
          <w:color w:val="000000" w:themeColor="text1"/>
        </w:rPr>
      </w:pPr>
    </w:p>
    <w:p w14:paraId="6A17EA5D" w14:textId="77777777" w:rsidR="009452FB" w:rsidRDefault="001273CD">
      <w:pPr>
        <w:rPr>
          <w:i/>
          <w:color w:val="000000" w:themeColor="text1"/>
        </w:rPr>
      </w:pPr>
      <w:r>
        <w:rPr>
          <w:i/>
          <w:color w:val="000000" w:themeColor="text1"/>
        </w:rPr>
        <w:t>fprintf('\n====================================================\n');</w:t>
      </w:r>
    </w:p>
    <w:p w14:paraId="3286CE79" w14:textId="77777777" w:rsidR="009452FB" w:rsidRDefault="001273CD">
      <w:pPr>
        <w:rPr>
          <w:i/>
          <w:color w:val="000000" w:themeColor="text1"/>
        </w:rPr>
      </w:pPr>
      <w:r>
        <w:rPr>
          <w:i/>
          <w:color w:val="000000" w:themeColor="text1"/>
        </w:rPr>
        <w:t>fprintf('CONCLUSION:\n');</w:t>
      </w:r>
    </w:p>
    <w:p w14:paraId="78ABC5E1" w14:textId="77777777" w:rsidR="009452FB" w:rsidRDefault="001273CD">
      <w:pPr>
        <w:rPr>
          <w:i/>
          <w:color w:val="000000" w:themeColor="text1"/>
        </w:rPr>
      </w:pPr>
      <w:r>
        <w:rPr>
          <w:i/>
          <w:color w:val="000000" w:themeColor="text1"/>
        </w:rPr>
        <w:t>fprintf('TE10 is the preferred mode for practical transmissi</w:t>
      </w:r>
      <w:r>
        <w:rPr>
          <w:i/>
          <w:color w:val="000000" w:themeColor="text1"/>
        </w:rPr>
        <w:t>on\n');</w:t>
      </w:r>
    </w:p>
    <w:p w14:paraId="70D34557" w14:textId="77777777" w:rsidR="009452FB" w:rsidRDefault="001273CD">
      <w:pPr>
        <w:rPr>
          <w:i/>
          <w:color w:val="000000" w:themeColor="text1"/>
        </w:rPr>
      </w:pPr>
      <w:r>
        <w:rPr>
          <w:i/>
          <w:color w:val="000000" w:themeColor="text1"/>
        </w:rPr>
        <w:t>fprintf('at 10 GHz in the WR-90 waveguide.\n');</w:t>
      </w:r>
    </w:p>
    <w:p w14:paraId="74181D81" w14:textId="77777777" w:rsidR="009452FB" w:rsidRDefault="001273CD">
      <w:pPr>
        <w:rPr>
          <w:i/>
          <w:color w:val="000000" w:themeColor="text1"/>
        </w:rPr>
      </w:pPr>
      <w:r>
        <w:rPr>
          <w:i/>
          <w:color w:val="000000" w:themeColor="text1"/>
        </w:rPr>
        <w:t>fprintf('====================================================\n');</w:t>
      </w:r>
    </w:p>
    <w:p w14:paraId="5C30C44A" w14:textId="77777777" w:rsidR="009452FB" w:rsidRDefault="009452FB">
      <w:pPr>
        <w:rPr>
          <w:i/>
          <w:color w:val="000000" w:themeColor="text1"/>
        </w:rPr>
      </w:pPr>
    </w:p>
    <w:p w14:paraId="55E73069" w14:textId="77777777" w:rsidR="009452FB" w:rsidRDefault="009452FB">
      <w:pPr>
        <w:rPr>
          <w:i/>
          <w:color w:val="000000" w:themeColor="text1"/>
        </w:rPr>
      </w:pPr>
    </w:p>
    <w:p w14:paraId="21390AB5" w14:textId="77777777" w:rsidR="009452FB" w:rsidRDefault="009452FB">
      <w:pPr>
        <w:rPr>
          <w:i/>
          <w:color w:val="000000" w:themeColor="text1"/>
        </w:rPr>
      </w:pPr>
    </w:p>
    <w:p w14:paraId="245C7E13" w14:textId="77777777" w:rsidR="009452FB" w:rsidRDefault="009452FB">
      <w:pPr>
        <w:rPr>
          <w:i/>
          <w:color w:val="000000" w:themeColor="text1"/>
        </w:rPr>
      </w:pPr>
    </w:p>
    <w:p w14:paraId="0B5D5AD9" w14:textId="77777777" w:rsidR="009452FB" w:rsidRDefault="009452FB">
      <w:pPr>
        <w:rPr>
          <w:i/>
          <w:color w:val="000000" w:themeColor="text1"/>
        </w:rPr>
      </w:pPr>
    </w:p>
    <w:p w14:paraId="1772F64D" w14:textId="77777777" w:rsidR="009452FB" w:rsidRDefault="009452FB">
      <w:pPr>
        <w:rPr>
          <w:i/>
          <w:color w:val="000000" w:themeColor="text1"/>
        </w:rPr>
      </w:pPr>
    </w:p>
    <w:p w14:paraId="305F95AE" w14:textId="77777777" w:rsidR="009452FB" w:rsidRDefault="001273CD">
      <w:pPr>
        <w:rPr>
          <w:color w:val="000000" w:themeColor="text1"/>
        </w:rPr>
      </w:pPr>
      <w:r>
        <w:rPr>
          <w:b/>
          <w:color w:val="000000" w:themeColor="text1"/>
        </w:rPr>
        <w:lastRenderedPageBreak/>
        <w:t>Practical Interpretation</w:t>
      </w:r>
    </w:p>
    <w:p w14:paraId="5DFE0668" w14:textId="77777777" w:rsidR="009452FB" w:rsidRDefault="001273CD">
      <w:pPr>
        <w:spacing w:after="120"/>
        <w:rPr>
          <w:color w:val="000000" w:themeColor="text1"/>
        </w:rPr>
      </w:pPr>
      <w:r>
        <w:rPr>
          <w:color w:val="000000" w:themeColor="text1"/>
        </w:rPr>
        <w:t>TE10 is the preferred mode for the selected WR-90 waveguide because it has the lowest cutoff frequency</w:t>
      </w:r>
      <w:r>
        <w:rPr>
          <w:color w:val="000000" w:themeColor="text1"/>
        </w:rPr>
        <w:t xml:space="preserve"> among the supported modes and therefore can propagate at 10 GHz.</w:t>
      </w:r>
    </w:p>
    <w:p w14:paraId="7548A795" w14:textId="77777777" w:rsidR="009452FB" w:rsidRDefault="001273CD">
      <w:pPr>
        <w:spacing w:after="120"/>
        <w:rPr>
          <w:color w:val="000000" w:themeColor="text1"/>
        </w:rPr>
      </w:pPr>
      <w:r>
        <w:rPr>
          <w:color w:val="000000" w:themeColor="text1"/>
        </w:rPr>
        <w:t>TM11 is unsuitable at 10 GHz because its cutoff frequency is significantly higher than the operating frequency.</w:t>
      </w:r>
    </w:p>
    <w:p w14:paraId="7F51FD3B" w14:textId="77777777" w:rsidR="009452FB" w:rsidRDefault="001273CD">
      <w:pPr>
        <w:spacing w:after="120"/>
        <w:rPr>
          <w:color w:val="000000" w:themeColor="text1"/>
        </w:rPr>
      </w:pPr>
      <w:r>
        <w:rPr>
          <w:b/>
          <w:color w:val="000000" w:themeColor="text1"/>
        </w:rPr>
        <w:t>Output Image</w:t>
      </w:r>
    </w:p>
    <w:p w14:paraId="076CB540" w14:textId="77777777" w:rsidR="009452FB" w:rsidRDefault="001273CD">
      <w:pPr>
        <w:jc w:val="center"/>
        <w:rPr>
          <w:color w:val="000000" w:themeColor="text1"/>
        </w:rPr>
      </w:pPr>
      <w:r>
        <w:rPr>
          <w:noProof/>
          <w:color w:val="000000" w:themeColor="text1"/>
          <w:lang w:val="en-SG" w:eastAsia="en-SG"/>
        </w:rPr>
        <w:drawing>
          <wp:inline distT="0" distB="0" distL="114300" distR="114300" wp14:anchorId="583913D1" wp14:editId="20BA22CD">
            <wp:extent cx="5852160" cy="3657600"/>
            <wp:effectExtent l="0" t="0" r="152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52160" cy="3657600"/>
                    </a:xfrm>
                    <a:prstGeom prst="rect">
                      <a:avLst/>
                    </a:prstGeom>
                  </pic:spPr>
                </pic:pic>
              </a:graphicData>
            </a:graphic>
          </wp:inline>
        </w:drawing>
      </w:r>
    </w:p>
    <w:p w14:paraId="7072129E" w14:textId="77777777" w:rsidR="009452FB" w:rsidRDefault="001273CD">
      <w:pPr>
        <w:jc w:val="center"/>
        <w:rPr>
          <w:color w:val="000000" w:themeColor="text1"/>
        </w:rPr>
      </w:pPr>
      <w:r>
        <w:rPr>
          <w:b/>
          <w:color w:val="000000" w:themeColor="text1"/>
          <w:sz w:val="20"/>
        </w:rPr>
        <w:t xml:space="preserve">Figure 7. MATLAB comparison and practical microwave </w:t>
      </w:r>
      <w:r>
        <w:rPr>
          <w:b/>
          <w:color w:val="000000" w:themeColor="text1"/>
          <w:sz w:val="20"/>
        </w:rPr>
        <w:t>transmission suitability analysis.</w:t>
      </w:r>
    </w:p>
    <w:p w14:paraId="63412458" w14:textId="77777777" w:rsidR="009452FB" w:rsidRDefault="001273CD">
      <w:pPr>
        <w:rPr>
          <w:color w:val="000000" w:themeColor="text1"/>
        </w:rPr>
      </w:pPr>
      <w:r>
        <w:rPr>
          <w:b/>
          <w:color w:val="000000" w:themeColor="text1"/>
        </w:rPr>
        <w:t>Result – Objective 4</w:t>
      </w:r>
    </w:p>
    <w:p w14:paraId="551C2201" w14:textId="77777777" w:rsidR="009452FB" w:rsidRDefault="001273CD">
      <w:pPr>
        <w:spacing w:after="120"/>
        <w:rPr>
          <w:color w:val="000000" w:themeColor="text1"/>
        </w:rPr>
      </w:pPr>
      <w:r>
        <w:rPr>
          <w:color w:val="000000" w:themeColor="text1"/>
        </w:rPr>
        <w:t>The propagation characteristics of TE10 and TM11 were compared successfully. TE10 was identified as suitable for practical microwave transmission at 10 GHz, while TM11 was found to be below cutoff and</w:t>
      </w:r>
      <w:r>
        <w:rPr>
          <w:color w:val="000000" w:themeColor="text1"/>
        </w:rPr>
        <w:t xml:space="preserve"> therefore unsuitable at the selected operating frequency.</w:t>
      </w:r>
    </w:p>
    <w:p w14:paraId="335158A1" w14:textId="77777777" w:rsidR="009452FB" w:rsidRDefault="009452FB">
      <w:pPr>
        <w:spacing w:after="120"/>
        <w:rPr>
          <w:color w:val="000000" w:themeColor="text1"/>
        </w:rPr>
      </w:pPr>
    </w:p>
    <w:p w14:paraId="52C1F147" w14:textId="77777777" w:rsidR="009452FB" w:rsidRDefault="009452FB">
      <w:pPr>
        <w:spacing w:after="120"/>
        <w:rPr>
          <w:color w:val="000000" w:themeColor="text1"/>
        </w:rPr>
      </w:pPr>
    </w:p>
    <w:p w14:paraId="755213FF" w14:textId="77777777" w:rsidR="009452FB" w:rsidRDefault="009452FB">
      <w:pPr>
        <w:spacing w:after="120"/>
        <w:rPr>
          <w:color w:val="000000" w:themeColor="text1"/>
        </w:rPr>
      </w:pPr>
    </w:p>
    <w:p w14:paraId="68D60A5B" w14:textId="77777777" w:rsidR="009452FB" w:rsidRDefault="009452FB">
      <w:pPr>
        <w:spacing w:after="120"/>
        <w:rPr>
          <w:color w:val="000000" w:themeColor="text1"/>
        </w:rPr>
      </w:pPr>
    </w:p>
    <w:p w14:paraId="76583479" w14:textId="77777777" w:rsidR="009452FB" w:rsidRDefault="009452FB">
      <w:pPr>
        <w:spacing w:after="120"/>
        <w:rPr>
          <w:color w:val="000000" w:themeColor="text1"/>
        </w:rPr>
      </w:pPr>
    </w:p>
    <w:p w14:paraId="30E209FB" w14:textId="77777777" w:rsidR="009452FB" w:rsidRDefault="009452FB">
      <w:pPr>
        <w:spacing w:after="120"/>
        <w:rPr>
          <w:color w:val="000000" w:themeColor="text1"/>
        </w:rPr>
      </w:pPr>
    </w:p>
    <w:p w14:paraId="6AA5BE1E" w14:textId="77777777" w:rsidR="009452FB" w:rsidRDefault="001273CD">
      <w:pPr>
        <w:pStyle w:val="Heading1"/>
        <w:rPr>
          <w:color w:val="000000" w:themeColor="text1"/>
        </w:rPr>
      </w:pPr>
      <w:r>
        <w:rPr>
          <w:color w:val="000000" w:themeColor="text1"/>
        </w:rPr>
        <w:lastRenderedPageBreak/>
        <w:t>OVERALL RESULT</w:t>
      </w:r>
    </w:p>
    <w:p w14:paraId="737B803A" w14:textId="77777777" w:rsidR="009452FB" w:rsidRDefault="001273CD">
      <w:pPr>
        <w:spacing w:after="120"/>
        <w:rPr>
          <w:color w:val="000000" w:themeColor="text1"/>
        </w:rPr>
      </w:pPr>
      <w:r>
        <w:rPr>
          <w:color w:val="000000" w:themeColor="text1"/>
        </w:rPr>
        <w:t>The simulation-based electromagnetic analysis of TEM, TE and TM propagation modes was successfully performed using MATLAB.</w:t>
      </w:r>
    </w:p>
    <w:p w14:paraId="63F33085" w14:textId="77777777" w:rsidR="009452FB" w:rsidRDefault="001273CD">
      <w:pPr>
        <w:spacing w:after="120"/>
        <w:rPr>
          <w:color w:val="000000" w:themeColor="text1"/>
        </w:rPr>
      </w:pPr>
      <w:r>
        <w:rPr>
          <w:color w:val="000000" w:themeColor="text1"/>
        </w:rPr>
        <w:t xml:space="preserve">The coaxial structure was used to represent TEM </w:t>
      </w:r>
      <w:r>
        <w:rPr>
          <w:color w:val="000000" w:themeColor="text1"/>
        </w:rPr>
        <w:t>propagation, while the WR-90 rectangular waveguide was used to analyze TE10 and TM11 modes. The corresponding electric-field and magnetic-field distributions were obtained and analyzed.</w:t>
      </w:r>
    </w:p>
    <w:p w14:paraId="03995D79"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,TE10 = 6.557 GHz</w:t>
      </w:r>
    </w:p>
    <w:p w14:paraId="2DA3A7CD" w14:textId="77777777" w:rsidR="009452FB" w:rsidRDefault="001273CD">
      <w:pPr>
        <w:jc w:val="center"/>
        <w:rPr>
          <w:color w:val="000000" w:themeColor="text1"/>
        </w:rPr>
      </w:pPr>
      <w:r>
        <w:rPr>
          <w:i/>
          <w:color w:val="000000" w:themeColor="text1"/>
        </w:rPr>
        <w:t>βTE10 ≈ 158.05 rad/m</w:t>
      </w:r>
    </w:p>
    <w:p w14:paraId="7A6929D4" w14:textId="77777777" w:rsidR="009452FB" w:rsidRDefault="001273CD">
      <w:pPr>
        <w:jc w:val="center"/>
        <w:rPr>
          <w:color w:val="000000" w:themeColor="text1"/>
        </w:rPr>
      </w:pPr>
      <w:r>
        <w:rPr>
          <w:i/>
          <w:color w:val="000000" w:themeColor="text1"/>
        </w:rPr>
        <w:t>f</w:t>
      </w:r>
      <w:r>
        <w:rPr>
          <w:i/>
          <w:color w:val="000000" w:themeColor="text1"/>
        </w:rPr>
        <w:t>ᶜ</w:t>
      </w:r>
      <w:r>
        <w:rPr>
          <w:i/>
          <w:color w:val="000000" w:themeColor="text1"/>
        </w:rPr>
        <w:t>,TM11 ≈ 16.156 GHz</w:t>
      </w:r>
    </w:p>
    <w:p w14:paraId="2F76995C" w14:textId="77777777" w:rsidR="009452FB" w:rsidRDefault="001273CD">
      <w:pPr>
        <w:spacing w:after="120"/>
        <w:rPr>
          <w:color w:val="000000" w:themeColor="text1"/>
        </w:rPr>
      </w:pPr>
      <w:r>
        <w:rPr>
          <w:color w:val="000000" w:themeColor="text1"/>
        </w:rPr>
        <w:t>Since th</w:t>
      </w:r>
      <w:r>
        <w:rPr>
          <w:color w:val="000000" w:themeColor="text1"/>
        </w:rPr>
        <w:t>e operating frequency is above the TE10 cutoff frequency, TE10 propagates. Since the operating frequency is below the TM11 cutoff frequency, TM11 becomes evanescent.</w:t>
      </w:r>
    </w:p>
    <w:p w14:paraId="73E63543" w14:textId="77777777" w:rsidR="009452FB" w:rsidRDefault="001273CD">
      <w:pPr>
        <w:spacing w:after="120"/>
        <w:rPr>
          <w:color w:val="000000" w:themeColor="text1"/>
        </w:rPr>
      </w:pPr>
      <w:r>
        <w:rPr>
          <w:color w:val="000000" w:themeColor="text1"/>
        </w:rPr>
        <w:t>Hence, the simulation confirms that TE10 is the suitable practical propagation mode for th</w:t>
      </w:r>
      <w:r>
        <w:rPr>
          <w:color w:val="000000" w:themeColor="text1"/>
        </w:rPr>
        <w:t>e WR-90 waveguide at 10 GHz, while TM11 does not propagate at this frequency.</w:t>
      </w:r>
    </w:p>
    <w:p w14:paraId="6196392F" w14:textId="77777777" w:rsidR="009452FB" w:rsidRDefault="001273CD">
      <w:pPr>
        <w:rPr>
          <w:color w:val="000000" w:themeColor="text1"/>
        </w:rPr>
      </w:pPr>
      <w:r>
        <w:rPr>
          <w:b/>
          <w:color w:val="000000" w:themeColor="text1"/>
        </w:rPr>
        <w:t>Final Conclusion</w:t>
      </w:r>
    </w:p>
    <w:p w14:paraId="5B1CA500" w14:textId="77777777" w:rsidR="009452FB" w:rsidRDefault="001273CD">
      <w:pPr>
        <w:rPr>
          <w:color w:val="000000" w:themeColor="text1"/>
        </w:rPr>
      </w:pPr>
      <w:r>
        <w:rPr>
          <w:color w:val="000000" w:themeColor="text1"/>
        </w:rPr>
        <w:t>Thus, the electromagnetic models for TEM, TE and TM modes were developed, their field distributions were visualized, cutoff frequencies and propagation constants</w:t>
      </w:r>
      <w:r>
        <w:rPr>
          <w:color w:val="000000" w:themeColor="text1"/>
        </w:rPr>
        <w:t xml:space="preserve"> were determined, and the propagation behavior of the selected modes was successfully compared using MATLAB.</w:t>
      </w:r>
    </w:p>
    <w:sectPr w:rsidR="009452FB">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85EB06" w14:textId="77777777" w:rsidR="001273CD" w:rsidRDefault="001273CD">
      <w:pPr>
        <w:spacing w:line="240" w:lineRule="auto"/>
      </w:pPr>
      <w:r>
        <w:separator/>
      </w:r>
    </w:p>
  </w:endnote>
  <w:endnote w:type="continuationSeparator" w:id="0">
    <w:p w14:paraId="079E0F94" w14:textId="77777777" w:rsidR="001273CD" w:rsidRDefault="00127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New Roman Regular">
    <w:altName w:val="Times New Roman"/>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DF20BF" w14:textId="77777777" w:rsidR="001273CD" w:rsidRDefault="001273CD">
      <w:pPr>
        <w:spacing w:after="0"/>
      </w:pPr>
      <w:r>
        <w:separator/>
      </w:r>
    </w:p>
  </w:footnote>
  <w:footnote w:type="continuationSeparator" w:id="0">
    <w:p w14:paraId="4E8A2E19" w14:textId="77777777" w:rsidR="001273CD" w:rsidRDefault="001273CD">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73CD"/>
    <w:rsid w:val="0015074B"/>
    <w:rsid w:val="00227F59"/>
    <w:rsid w:val="0029639D"/>
    <w:rsid w:val="00326F90"/>
    <w:rsid w:val="007B3CDF"/>
    <w:rsid w:val="009452FB"/>
    <w:rsid w:val="00AA1D8D"/>
    <w:rsid w:val="00B47730"/>
    <w:rsid w:val="00BA6814"/>
    <w:rsid w:val="00CB0664"/>
    <w:rsid w:val="00D47EB5"/>
    <w:rsid w:val="00EF50AF"/>
    <w:rsid w:val="00FC693F"/>
    <w:rsid w:val="3F395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322B8B"/>
  <w14:defaultImageDpi w14:val="300"/>
  <w15:docId w15:val="{B556E2D4-914F-4EC5-AB92-3866070B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65663-BB7B-4CD1-891E-D65E8DF00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4058</Words>
  <Characters>23134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2026-10-24T07:00:00Z</dcterms:created>
  <dcterms:modified xsi:type="dcterms:W3CDTF">2026-10-24T07:00:00Z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D2BD6742A6BDC9B3A628C76A48871007_42</vt:lpwstr>
  </property>
</Properties>
</file>